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60649C">
      <w:pPr>
        <w:pStyle w:val="31"/>
        <w:jc w:val="center"/>
      </w:pPr>
      <w:r>
        <w:rPr>
          <w:rFonts w:ascii="Arial" w:hAnsi="Arial" w:eastAsia="微软雅黑"/>
        </w:rPr>
        <w:t>托福口语｜高复用总论点与例子</w:t>
      </w:r>
    </w:p>
    <w:p w14:paraId="68EF9EAF">
      <w:pPr>
        <w:spacing w:after="160"/>
        <w:jc w:val="center"/>
      </w:pPr>
      <w:r>
        <w:rPr>
          <w:rFonts w:ascii="Arial" w:hAnsi="Arial" w:eastAsia="微软雅黑"/>
          <w:b/>
          <w:sz w:val="21"/>
        </w:rPr>
        <w:t>核心原则：同类题尽量用同一句，只改主语、对象和题目细节。</w:t>
      </w:r>
    </w:p>
    <w:p w14:paraId="71B1815C">
      <w:pPr>
        <w:pStyle w:val="3"/>
      </w:pPr>
      <w:r>
        <w:rPr>
          <w:rFonts w:ascii="Arial" w:hAnsi="Arial" w:eastAsia="微软雅黑"/>
        </w:rPr>
        <w:t>PART 1｜高复用总论点</w:t>
      </w:r>
    </w:p>
    <w:p w14:paraId="27BC2F46">
      <w:r>
        <w:rPr>
          <w:rFonts w:ascii="Arial" w:hAnsi="Arial" w:eastAsia="微软雅黑"/>
          <w:b/>
        </w:rPr>
        <w:t>使用方法：</w:t>
      </w:r>
      <w:r>
        <w:rPr>
          <w:rFonts w:ascii="Arial" w:hAnsi="Arial" w:eastAsia="微软雅黑"/>
        </w:rPr>
        <w:t>先直接回答题目，再从下面选 2–4 句最相关的句子。不要每题都重新造句。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94"/>
        <w:gridCol w:w="6388"/>
      </w:tblGrid>
      <w:tr w14:paraId="0E6EC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shd w:val="clear" w:color="auto" w:fill="D9EAF7"/>
          </w:tcPr>
          <w:p w14:paraId="4251CBC7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20"/>
              </w:rPr>
              <w:t>总论点</w:t>
            </w:r>
          </w:p>
        </w:tc>
        <w:tc>
          <w:tcPr>
            <w:tcW w:w="5083" w:type="dxa"/>
            <w:shd w:val="clear" w:color="auto" w:fill="D9EAF7"/>
          </w:tcPr>
          <w:p w14:paraId="741D2009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20"/>
              </w:rPr>
              <w:t>固定句子</w:t>
            </w:r>
          </w:p>
        </w:tc>
      </w:tr>
      <w:tr w14:paraId="2FAF5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top"/>
          </w:tcPr>
          <w:p w14:paraId="4BD5D92A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9"/>
              </w:rPr>
              <w:t>A｜减压、放松与专注</w:t>
            </w:r>
          </w:p>
        </w:tc>
        <w:tc>
          <w:tcPr>
            <w:tcW w:w="7992" w:type="dxa"/>
            <w:vAlign w:val="top"/>
          </w:tcPr>
          <w:p w14:paraId="43DCDAB3">
            <w:pPr>
              <w:spacing w:after="0" w:line="240" w:lineRule="auto"/>
            </w:pPr>
            <w:r>
              <w:rPr>
                <w:rFonts w:ascii="Arial" w:hAnsi="Arial" w:eastAsia="微软雅黑"/>
                <w:sz w:val="18"/>
              </w:rPr>
              <w:t>• It helps me relax and clear my mind.</w:t>
            </w:r>
          </w:p>
          <w:p w14:paraId="0C627D11">
            <w:pPr>
              <w:spacing w:after="0" w:line="240" w:lineRule="auto"/>
            </w:pPr>
            <w:r>
              <w:rPr>
                <w:rFonts w:ascii="Arial" w:hAnsi="Arial" w:eastAsia="微软雅黑"/>
                <w:sz w:val="18"/>
              </w:rPr>
              <w:t>• It also helps me reduce stress and feel calmer and more in control.</w:t>
            </w:r>
          </w:p>
          <w:p w14:paraId="3BD15317">
            <w:pPr>
              <w:spacing w:after="0" w:line="240" w:lineRule="auto"/>
            </w:pPr>
            <w:r>
              <w:rPr>
                <w:rFonts w:ascii="Arial" w:hAnsi="Arial" w:eastAsia="微软雅黑"/>
                <w:sz w:val="18"/>
              </w:rPr>
              <w:t>• When I feel less stressed, I can focus on one thing at a time.</w:t>
            </w:r>
          </w:p>
          <w:p w14:paraId="7BFC7B18">
            <w:pPr>
              <w:spacing w:after="0" w:line="240" w:lineRule="auto"/>
            </w:pPr>
            <w:r>
              <w:rPr>
                <w:rFonts w:ascii="Arial" w:hAnsi="Arial" w:eastAsia="微软雅黑"/>
                <w:sz w:val="18"/>
              </w:rPr>
              <w:t>• This helps me understand things better</w:t>
            </w:r>
            <w:r>
              <w:rPr>
                <w:rFonts w:hint="eastAsia" w:eastAsia="微软雅黑"/>
                <w:sz w:val="18"/>
                <w:lang w:eastAsia="zh-CN"/>
              </w:rPr>
              <w:t>（</w:t>
            </w:r>
            <w:r>
              <w:rPr>
                <w:rFonts w:hint="eastAsia" w:eastAsia="微软雅黑"/>
                <w:sz w:val="18"/>
                <w:lang w:val="en-US" w:eastAsia="zh-CN"/>
              </w:rPr>
              <w:t>worse</w:t>
            </w:r>
            <w:r>
              <w:rPr>
                <w:rFonts w:hint="eastAsia" w:eastAsia="微软雅黑"/>
                <w:sz w:val="18"/>
                <w:lang w:eastAsia="zh-CN"/>
              </w:rPr>
              <w:t>）</w:t>
            </w:r>
            <w:r>
              <w:rPr>
                <w:rFonts w:ascii="Arial" w:hAnsi="Arial" w:eastAsia="微软雅黑"/>
                <w:sz w:val="18"/>
              </w:rPr>
              <w:t xml:space="preserve"> and make fewer </w:t>
            </w:r>
            <w:r>
              <w:rPr>
                <w:rFonts w:hint="eastAsia" w:eastAsia="微软雅黑"/>
                <w:sz w:val="18"/>
                <w:lang w:eastAsia="zh-CN"/>
              </w:rPr>
              <w:t>（</w:t>
            </w:r>
            <w:r>
              <w:rPr>
                <w:rFonts w:hint="eastAsia" w:eastAsia="微软雅黑"/>
                <w:sz w:val="18"/>
                <w:lang w:val="en-US" w:eastAsia="zh-CN"/>
              </w:rPr>
              <w:t>more</w:t>
            </w:r>
            <w:r>
              <w:rPr>
                <w:rFonts w:hint="eastAsia" w:eastAsia="微软雅黑"/>
                <w:sz w:val="18"/>
                <w:lang w:eastAsia="zh-CN"/>
              </w:rPr>
              <w:t>）</w:t>
            </w:r>
            <w:r>
              <w:rPr>
                <w:rFonts w:ascii="Arial" w:hAnsi="Arial" w:eastAsia="微软雅黑"/>
                <w:sz w:val="18"/>
              </w:rPr>
              <w:t>mistakes.</w:t>
            </w:r>
          </w:p>
        </w:tc>
      </w:tr>
      <w:tr w14:paraId="3E7A5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top"/>
          </w:tcPr>
          <w:p w14:paraId="752150AD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9"/>
              </w:rPr>
              <w:t>B｜健康、精力与稳定状态</w:t>
            </w:r>
          </w:p>
        </w:tc>
        <w:tc>
          <w:tcPr>
            <w:tcW w:w="7992" w:type="dxa"/>
            <w:vAlign w:val="top"/>
          </w:tcPr>
          <w:p w14:paraId="036F7C6E">
            <w:pPr>
              <w:spacing w:after="0" w:line="240" w:lineRule="auto"/>
            </w:pPr>
            <w:r>
              <w:rPr>
                <w:rFonts w:ascii="Arial" w:hAnsi="Arial" w:eastAsia="微软雅黑"/>
                <w:sz w:val="18"/>
              </w:rPr>
              <w:t>• It is good for my physical health and gives me more energy.</w:t>
            </w:r>
          </w:p>
          <w:p w14:paraId="01147A7C">
            <w:pPr>
              <w:spacing w:after="0" w:line="240" w:lineRule="auto"/>
            </w:pPr>
            <w:r>
              <w:rPr>
                <w:rFonts w:ascii="Arial" w:hAnsi="Arial" w:eastAsia="微软雅黑"/>
                <w:sz w:val="18"/>
              </w:rPr>
              <w:t>• It also helps my body recover and keeps me from getting tired too easily.</w:t>
            </w:r>
          </w:p>
          <w:p w14:paraId="00E70D2C">
            <w:pPr>
              <w:spacing w:after="0" w:line="240" w:lineRule="auto"/>
            </w:pPr>
            <w:r>
              <w:rPr>
                <w:rFonts w:ascii="Arial" w:hAnsi="Arial" w:eastAsia="微软雅黑"/>
                <w:sz w:val="18"/>
              </w:rPr>
              <w:t>• With more energy, I can stay focused for longer.</w:t>
            </w:r>
          </w:p>
          <w:p w14:paraId="5B81AC33">
            <w:pPr>
              <w:spacing w:after="0" w:line="240" w:lineRule="auto"/>
            </w:pPr>
            <w:r>
              <w:rPr>
                <w:rFonts w:ascii="Arial" w:hAnsi="Arial" w:eastAsia="微软雅黑"/>
                <w:sz w:val="18"/>
              </w:rPr>
              <w:t>• It also makes it easier for me to keep a healthy routine.</w:t>
            </w:r>
          </w:p>
        </w:tc>
      </w:tr>
      <w:tr w14:paraId="6D41A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top"/>
          </w:tcPr>
          <w:p w14:paraId="161DF88B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9"/>
              </w:rPr>
              <w:t>C｜节省时间与便利</w:t>
            </w:r>
          </w:p>
        </w:tc>
        <w:tc>
          <w:tcPr>
            <w:tcW w:w="7992" w:type="dxa"/>
            <w:vAlign w:val="top"/>
          </w:tcPr>
          <w:p w14:paraId="1938CA9B">
            <w:pPr>
              <w:spacing w:after="0" w:line="240" w:lineRule="auto"/>
            </w:pPr>
            <w:r>
              <w:rPr>
                <w:rFonts w:ascii="Arial" w:hAnsi="Arial" w:eastAsia="微软雅黑"/>
                <w:sz w:val="18"/>
              </w:rPr>
              <w:t>• It saves me a lot of time and makes my daily life easier.</w:t>
            </w:r>
          </w:p>
          <w:p w14:paraId="0AF23605">
            <w:pPr>
              <w:spacing w:after="0" w:line="240" w:lineRule="auto"/>
            </w:pPr>
            <w:r>
              <w:rPr>
                <w:rFonts w:ascii="Arial" w:hAnsi="Arial" w:eastAsia="微软雅黑"/>
                <w:sz w:val="18"/>
              </w:rPr>
              <w:t>• I don't have to spend too much time on unnecessary things.</w:t>
            </w:r>
          </w:p>
          <w:p w14:paraId="39E9C56E">
            <w:pPr>
              <w:spacing w:after="0" w:line="240" w:lineRule="auto"/>
            </w:pPr>
            <w:r>
              <w:rPr>
                <w:rFonts w:ascii="Arial" w:hAnsi="Arial" w:eastAsia="微软雅黑"/>
                <w:sz w:val="18"/>
              </w:rPr>
              <w:t>• The time I save can be used for studying, relaxing, or spending time with people I care about.</w:t>
            </w:r>
          </w:p>
          <w:p w14:paraId="69CA1D24">
            <w:pPr>
              <w:spacing w:after="0" w:line="240" w:lineRule="auto"/>
            </w:pPr>
            <w:r>
              <w:rPr>
                <w:rFonts w:ascii="Arial" w:hAnsi="Arial" w:eastAsia="微软雅黑"/>
                <w:sz w:val="18"/>
              </w:rPr>
              <w:t>• So my schedule becomes more flexible.</w:t>
            </w:r>
          </w:p>
        </w:tc>
      </w:tr>
      <w:tr w14:paraId="7538A7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top"/>
          </w:tcPr>
          <w:p w14:paraId="61F4DCE5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9"/>
              </w:rPr>
              <w:t>D｜省钱、预算与理性消费</w:t>
            </w:r>
          </w:p>
        </w:tc>
        <w:tc>
          <w:tcPr>
            <w:tcW w:w="7992" w:type="dxa"/>
            <w:vAlign w:val="top"/>
          </w:tcPr>
          <w:p w14:paraId="101F32B0">
            <w:pPr>
              <w:spacing w:after="0" w:line="240" w:lineRule="auto"/>
            </w:pPr>
            <w:r>
              <w:rPr>
                <w:rFonts w:ascii="Arial" w:hAnsi="Arial" w:eastAsia="微软雅黑"/>
                <w:sz w:val="18"/>
              </w:rPr>
              <w:t>• It helps me save money and avoid unnecessary spending.</w:t>
            </w:r>
          </w:p>
          <w:p w14:paraId="1D4C2CDB">
            <w:pPr>
              <w:spacing w:after="0" w:line="240" w:lineRule="auto"/>
            </w:pPr>
            <w:r>
              <w:rPr>
                <w:rFonts w:ascii="Arial" w:hAnsi="Arial" w:eastAsia="微软雅黑"/>
                <w:sz w:val="18"/>
              </w:rPr>
              <w:t>• I can think more carefully before I spend my money.</w:t>
            </w:r>
          </w:p>
          <w:p w14:paraId="4379A0AD">
            <w:pPr>
              <w:spacing w:after="0" w:line="240" w:lineRule="auto"/>
            </w:pPr>
            <w:r>
              <w:rPr>
                <w:rFonts w:ascii="Arial" w:hAnsi="Arial" w:eastAsia="微软雅黑"/>
                <w:sz w:val="18"/>
              </w:rPr>
              <w:t>• This helps me use my money more wisely.</w:t>
            </w:r>
          </w:p>
          <w:p w14:paraId="1B10F9D7">
            <w:pPr>
              <w:spacing w:after="0" w:line="240" w:lineRule="auto"/>
            </w:pPr>
            <w:r>
              <w:rPr>
                <w:rFonts w:ascii="Arial" w:hAnsi="Arial" w:eastAsia="微软雅黑"/>
                <w:sz w:val="18"/>
              </w:rPr>
              <w:t xml:space="preserve">• In this way, I can choose </w:t>
            </w:r>
            <w:r>
              <w:rPr>
                <w:rFonts w:hint="eastAsia" w:eastAsia="微软雅黑"/>
                <w:sz w:val="18"/>
                <w:lang w:val="en-US" w:eastAsia="zh-CN"/>
              </w:rPr>
              <w:t>the best option</w:t>
            </w:r>
            <w:r>
              <w:rPr>
                <w:rFonts w:ascii="Arial" w:hAnsi="Arial" w:eastAsia="微软雅黑"/>
                <w:sz w:val="18"/>
              </w:rPr>
              <w:t xml:space="preserve"> that fits both my needs and my budget.</w:t>
            </w:r>
          </w:p>
        </w:tc>
      </w:tr>
      <w:tr w14:paraId="6F9CB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top"/>
          </w:tcPr>
          <w:p w14:paraId="70BD5371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9"/>
              </w:rPr>
              <w:t>E｜成长、技能与自信</w:t>
            </w:r>
          </w:p>
        </w:tc>
        <w:tc>
          <w:tcPr>
            <w:tcW w:w="7992" w:type="dxa"/>
            <w:vAlign w:val="top"/>
          </w:tcPr>
          <w:p w14:paraId="40EEC53A">
            <w:pPr>
              <w:spacing w:after="0" w:line="240" w:lineRule="auto"/>
            </w:pPr>
            <w:r>
              <w:rPr>
                <w:rFonts w:ascii="Arial" w:hAnsi="Arial" w:eastAsia="微软雅黑"/>
                <w:sz w:val="18"/>
              </w:rPr>
              <w:t>• It gives me a chance to learn something new and improve my skills.</w:t>
            </w:r>
          </w:p>
          <w:p w14:paraId="5C61F8A5">
            <w:pPr>
              <w:spacing w:after="0" w:line="240" w:lineRule="auto"/>
            </w:pPr>
            <w:r>
              <w:rPr>
                <w:rFonts w:ascii="Arial" w:hAnsi="Arial" w:eastAsia="微软雅黑"/>
                <w:sz w:val="18"/>
              </w:rPr>
              <w:t>• With more practice, I can see what I need to improve.</w:t>
            </w:r>
          </w:p>
          <w:p w14:paraId="622CA092">
            <w:pPr>
              <w:spacing w:after="0" w:line="240" w:lineRule="auto"/>
            </w:pPr>
            <w:r>
              <w:rPr>
                <w:rFonts w:ascii="Arial" w:hAnsi="Arial" w:eastAsia="微软雅黑"/>
                <w:sz w:val="18"/>
              </w:rPr>
              <w:t>• As I make progress, I become more confident.</w:t>
            </w:r>
          </w:p>
          <w:p w14:paraId="6E8ED308">
            <w:pPr>
              <w:spacing w:after="0" w:line="240" w:lineRule="auto"/>
            </w:pPr>
            <w:r>
              <w:rPr>
                <w:rFonts w:ascii="Arial" w:hAnsi="Arial" w:eastAsia="微软雅黑"/>
                <w:sz w:val="18"/>
              </w:rPr>
              <w:t>• Over time, I can handle new problems more independently.</w:t>
            </w:r>
          </w:p>
        </w:tc>
      </w:tr>
      <w:tr w14:paraId="6AD68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top"/>
          </w:tcPr>
          <w:p w14:paraId="1078B549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9"/>
              </w:rPr>
              <w:t>F｜关系与交流</w:t>
            </w:r>
          </w:p>
        </w:tc>
        <w:tc>
          <w:tcPr>
            <w:tcW w:w="7992" w:type="dxa"/>
            <w:vAlign w:val="top"/>
          </w:tcPr>
          <w:p w14:paraId="5EF6326B">
            <w:pPr>
              <w:spacing w:after="0" w:line="240" w:lineRule="auto"/>
            </w:pPr>
            <w:r>
              <w:rPr>
                <w:rFonts w:ascii="Arial" w:hAnsi="Arial" w:eastAsia="微软雅黑"/>
                <w:sz w:val="18"/>
              </w:rPr>
              <w:t>• It gives us a good chance to spend quality time together.</w:t>
            </w:r>
          </w:p>
          <w:p w14:paraId="3B5CC44A">
            <w:pPr>
              <w:spacing w:after="0" w:line="240" w:lineRule="auto"/>
            </w:pPr>
            <w:r>
              <w:rPr>
                <w:rFonts w:ascii="Arial" w:hAnsi="Arial" w:eastAsia="微软雅黑"/>
                <w:sz w:val="18"/>
              </w:rPr>
              <w:t>• We can talk, share our experiences, and understand each other better.</w:t>
            </w:r>
          </w:p>
          <w:p w14:paraId="623E4CC2">
            <w:pPr>
              <w:spacing w:after="0" w:line="240" w:lineRule="auto"/>
            </w:pPr>
            <w:r>
              <w:rPr>
                <w:rFonts w:ascii="Arial" w:hAnsi="Arial" w:eastAsia="微软雅黑"/>
                <w:sz w:val="18"/>
              </w:rPr>
              <w:t>• This helps us build trust and strengthen our relationship.</w:t>
            </w:r>
          </w:p>
          <w:p w14:paraId="26AFA125">
            <w:pPr>
              <w:spacing w:after="0" w:line="240" w:lineRule="auto"/>
            </w:pPr>
            <w:r>
              <w:rPr>
                <w:rFonts w:ascii="Arial" w:hAnsi="Arial" w:eastAsia="微软雅黑"/>
                <w:sz w:val="18"/>
              </w:rPr>
              <w:t>• Over time, it can bring us closer.</w:t>
            </w:r>
          </w:p>
        </w:tc>
      </w:tr>
      <w:tr w14:paraId="12FDD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top"/>
          </w:tcPr>
          <w:p w14:paraId="1D5C123F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9"/>
              </w:rPr>
              <w:t>G｜拓宽眼界与不同观点</w:t>
            </w:r>
          </w:p>
        </w:tc>
        <w:tc>
          <w:tcPr>
            <w:tcW w:w="7992" w:type="dxa"/>
            <w:vAlign w:val="top"/>
          </w:tcPr>
          <w:p w14:paraId="692D69F0">
            <w:pPr>
              <w:spacing w:after="0" w:line="240" w:lineRule="auto"/>
            </w:pPr>
            <w:r>
              <w:rPr>
                <w:rFonts w:ascii="Arial" w:hAnsi="Arial" w:eastAsia="微软雅黑"/>
                <w:sz w:val="18"/>
              </w:rPr>
              <w:t>• It gives me a chance to learn new things and hear different ideas.</w:t>
            </w:r>
          </w:p>
          <w:p w14:paraId="5F00BD61">
            <w:pPr>
              <w:spacing w:after="0" w:line="240" w:lineRule="auto"/>
            </w:pPr>
            <w:r>
              <w:rPr>
                <w:rFonts w:ascii="Arial" w:hAnsi="Arial" w:eastAsia="微软雅黑"/>
                <w:sz w:val="18"/>
              </w:rPr>
              <w:t>• I can see the same thing from different perspectives.</w:t>
            </w:r>
          </w:p>
          <w:p w14:paraId="35F4C338">
            <w:pPr>
              <w:spacing w:after="0" w:line="240" w:lineRule="auto"/>
            </w:pPr>
            <w:r>
              <w:rPr>
                <w:rFonts w:ascii="Arial" w:hAnsi="Arial" w:eastAsia="微软雅黑"/>
                <w:sz w:val="18"/>
              </w:rPr>
              <w:t>• This helps me become more open-minded.</w:t>
            </w:r>
          </w:p>
          <w:p w14:paraId="064DF6E2">
            <w:pPr>
              <w:spacing w:after="0" w:line="240" w:lineRule="auto"/>
            </w:pPr>
            <w:r>
              <w:rPr>
                <w:rFonts w:ascii="Arial" w:hAnsi="Arial" w:eastAsia="微软雅黑"/>
                <w:sz w:val="18"/>
              </w:rPr>
              <w:t>• It also helps me understand how other people think.</w:t>
            </w:r>
          </w:p>
        </w:tc>
      </w:tr>
      <w:tr w14:paraId="23F9F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top"/>
          </w:tcPr>
          <w:p w14:paraId="236E0880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9"/>
              </w:rPr>
              <w:t>H｜社会、环保与公共影响</w:t>
            </w:r>
          </w:p>
        </w:tc>
        <w:tc>
          <w:tcPr>
            <w:tcW w:w="7992" w:type="dxa"/>
            <w:vAlign w:val="top"/>
          </w:tcPr>
          <w:p w14:paraId="73B76B7C">
            <w:pPr>
              <w:spacing w:after="0" w:line="240" w:lineRule="auto"/>
            </w:pPr>
            <w:r>
              <w:rPr>
                <w:rFonts w:ascii="Arial" w:hAnsi="Arial" w:eastAsia="微软雅黑"/>
                <w:sz w:val="18"/>
              </w:rPr>
              <w:t>• It can help reduce pollution and protect the environment.</w:t>
            </w:r>
          </w:p>
          <w:p w14:paraId="61318D72">
            <w:pPr>
              <w:spacing w:after="0" w:line="240" w:lineRule="auto"/>
            </w:pPr>
            <w:r>
              <w:rPr>
                <w:rFonts w:ascii="Arial" w:hAnsi="Arial" w:eastAsia="微软雅黑"/>
                <w:sz w:val="18"/>
              </w:rPr>
              <w:t>• Small actions can make a real difference when many people do them together.</w:t>
            </w:r>
          </w:p>
          <w:p w14:paraId="24FA68CC">
            <w:pPr>
              <w:spacing w:after="0" w:line="240" w:lineRule="auto"/>
            </w:pPr>
            <w:r>
              <w:rPr>
                <w:rFonts w:ascii="Arial" w:hAnsi="Arial" w:eastAsia="微软雅黑"/>
                <w:sz w:val="18"/>
              </w:rPr>
              <w:t>• It can also make the community cleaner and more comfortable.</w:t>
            </w:r>
          </w:p>
          <w:p w14:paraId="4ED5CE3C">
            <w:pPr>
              <w:spacing w:after="0" w:line="240" w:lineRule="auto"/>
            </w:pPr>
            <w:r>
              <w:rPr>
                <w:rFonts w:ascii="Arial" w:hAnsi="Arial" w:eastAsia="微软雅黑"/>
                <w:sz w:val="18"/>
              </w:rPr>
              <w:t>• Over time, these changes can benefit more people.</w:t>
            </w:r>
          </w:p>
        </w:tc>
      </w:tr>
      <w:tr w14:paraId="2E4BE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top"/>
          </w:tcPr>
          <w:p w14:paraId="3F55DA21">
            <w:pPr>
              <w:spacing w:after="0" w:line="240" w:lineRule="auto"/>
              <w:rPr>
                <w:rFonts w:hint="default" w:ascii="Arial" w:hAnsi="Arial" w:eastAsia="微软雅黑"/>
                <w:b/>
                <w:sz w:val="19"/>
                <w:lang w:val="en-US" w:eastAsia="zh-CN"/>
              </w:rPr>
            </w:pPr>
            <w:r>
              <w:rPr>
                <w:rFonts w:hint="eastAsia" w:eastAsia="微软雅黑"/>
                <w:b/>
                <w:sz w:val="19"/>
                <w:lang w:val="en-US" w:eastAsia="zh-CN"/>
              </w:rPr>
              <w:t>G 影响和不影响</w:t>
            </w:r>
          </w:p>
        </w:tc>
        <w:tc>
          <w:tcPr>
            <w:tcW w:w="7992" w:type="dxa"/>
            <w:vAlign w:val="top"/>
          </w:tcPr>
          <w:p w14:paraId="7FB92A0E">
            <w:pPr>
              <w:spacing w:after="0" w:line="240" w:lineRule="auto"/>
              <w:rPr>
                <w:rFonts w:hint="eastAsia" w:eastAsia="微软雅黑"/>
                <w:sz w:val="18"/>
                <w:lang w:val="en-US" w:eastAsia="zh-CN"/>
              </w:rPr>
            </w:pPr>
            <w:r>
              <w:rPr>
                <w:rFonts w:ascii="Arial" w:hAnsi="Arial" w:eastAsia="微软雅黑"/>
                <w:sz w:val="18"/>
              </w:rPr>
              <w:t>•</w:t>
            </w:r>
            <w:r>
              <w:rPr>
                <w:rFonts w:hint="eastAsia" w:eastAsia="微软雅黑"/>
                <w:sz w:val="18"/>
                <w:lang w:val="en-US" w:eastAsia="zh-CN"/>
              </w:rPr>
              <w:t>It may lead to (can avoid)constant distractions.</w:t>
            </w:r>
          </w:p>
          <w:p w14:paraId="3CB0560F">
            <w:pPr>
              <w:spacing w:after="0" w:line="240" w:lineRule="auto"/>
              <w:rPr>
                <w:rFonts w:hint="default" w:eastAsia="微软雅黑"/>
                <w:sz w:val="18"/>
                <w:lang w:val="en-US" w:eastAsia="zh-CN"/>
              </w:rPr>
            </w:pPr>
            <w:r>
              <w:rPr>
                <w:rFonts w:ascii="Arial" w:hAnsi="Arial" w:eastAsia="微软雅黑"/>
                <w:sz w:val="18"/>
              </w:rPr>
              <w:t>• This helps</w:t>
            </w:r>
            <w:r>
              <w:rPr>
                <w:rFonts w:hint="eastAsia" w:eastAsia="微软雅黑"/>
                <w:sz w:val="18"/>
                <w:lang w:val="en-US" w:eastAsia="zh-CN"/>
              </w:rPr>
              <w:t>(makes)</w:t>
            </w:r>
            <w:r>
              <w:rPr>
                <w:rFonts w:ascii="Arial" w:hAnsi="Arial" w:eastAsia="微软雅黑"/>
                <w:sz w:val="18"/>
              </w:rPr>
              <w:t xml:space="preserve"> me understand things better</w:t>
            </w:r>
            <w:r>
              <w:rPr>
                <w:rFonts w:hint="eastAsia" w:eastAsia="微软雅黑"/>
                <w:sz w:val="18"/>
                <w:lang w:eastAsia="zh-CN"/>
              </w:rPr>
              <w:t>（</w:t>
            </w:r>
            <w:r>
              <w:rPr>
                <w:rFonts w:hint="eastAsia" w:eastAsia="微软雅黑"/>
                <w:sz w:val="18"/>
                <w:lang w:val="en-US" w:eastAsia="zh-CN"/>
              </w:rPr>
              <w:t>worse</w:t>
            </w:r>
            <w:r>
              <w:rPr>
                <w:rFonts w:hint="eastAsia" w:eastAsia="微软雅黑"/>
                <w:sz w:val="18"/>
                <w:lang w:eastAsia="zh-CN"/>
              </w:rPr>
              <w:t>）</w:t>
            </w:r>
            <w:r>
              <w:rPr>
                <w:rFonts w:ascii="Arial" w:hAnsi="Arial" w:eastAsia="微软雅黑"/>
                <w:sz w:val="18"/>
              </w:rPr>
              <w:t xml:space="preserve"> and make fewer </w:t>
            </w:r>
            <w:r>
              <w:rPr>
                <w:rFonts w:hint="eastAsia" w:eastAsia="微软雅黑"/>
                <w:sz w:val="18"/>
                <w:lang w:eastAsia="zh-CN"/>
              </w:rPr>
              <w:t>（</w:t>
            </w:r>
            <w:r>
              <w:rPr>
                <w:rFonts w:hint="eastAsia" w:eastAsia="微软雅黑"/>
                <w:sz w:val="18"/>
                <w:lang w:val="en-US" w:eastAsia="zh-CN"/>
              </w:rPr>
              <w:t>more</w:t>
            </w:r>
            <w:r>
              <w:rPr>
                <w:rFonts w:hint="eastAsia" w:eastAsia="微软雅黑"/>
                <w:sz w:val="18"/>
                <w:lang w:eastAsia="zh-CN"/>
              </w:rPr>
              <w:t>）</w:t>
            </w:r>
            <w:r>
              <w:rPr>
                <w:rFonts w:ascii="Arial" w:hAnsi="Arial" w:eastAsia="微软雅黑"/>
                <w:sz w:val="18"/>
              </w:rPr>
              <w:t>mistakes.</w:t>
            </w:r>
          </w:p>
        </w:tc>
      </w:tr>
    </w:tbl>
    <w:p w14:paraId="60D7A89B">
      <w:r>
        <w:br w:type="page"/>
      </w:r>
    </w:p>
    <w:p w14:paraId="0EA92892">
      <w:pPr>
        <w:pStyle w:val="3"/>
        <w:rPr>
          <w:rFonts w:hint="default" w:ascii="Arial" w:hAnsi="Arial" w:eastAsia="微软雅黑"/>
          <w:sz w:val="21"/>
          <w:szCs w:val="21"/>
          <w:lang w:val="en-US" w:eastAsia="zh-CN"/>
        </w:rPr>
      </w:pPr>
      <w:r>
        <w:rPr>
          <w:rFonts w:hint="eastAsia" w:ascii="Arial" w:hAnsi="Arial" w:eastAsia="微软雅黑"/>
          <w:sz w:val="21"/>
          <w:szCs w:val="21"/>
          <w:lang w:val="en-US" w:eastAsia="zh-CN"/>
        </w:rPr>
        <w:t>At first,he faces a lot of problems and loses his love.but he never gives up,and he finally defeats the bad guys and saves the world.</w:t>
      </w:r>
    </w:p>
    <w:p w14:paraId="7A00B362">
      <w:pPr>
        <w:pStyle w:val="3"/>
        <w:rPr>
          <w:rFonts w:ascii="Arial" w:hAnsi="Arial" w:eastAsia="微软雅黑"/>
        </w:rPr>
      </w:pPr>
    </w:p>
    <w:p w14:paraId="5E54B4B8">
      <w:pPr>
        <w:pStyle w:val="3"/>
      </w:pPr>
      <w:r>
        <w:rPr>
          <w:rFonts w:ascii="Arial" w:hAnsi="Arial" w:eastAsia="微软雅黑"/>
        </w:rPr>
        <w:t>PART 2｜18 个高复用例子</w:t>
      </w:r>
    </w:p>
    <w:p w14:paraId="09AAEF6A">
      <w:pPr>
        <w:pStyle w:val="4"/>
        <w:spacing w:before="100" w:after="40"/>
      </w:pPr>
      <w:r>
        <w:rPr>
          <w:rFonts w:ascii="Arial" w:hAnsi="Arial" w:eastAsia="微软雅黑"/>
        </w:rPr>
        <w:t>1｜工作与远程办公：Work experience + remote work（GTRT 36⭐）</w:t>
      </w:r>
    </w:p>
    <w:p w14:paraId="4FCC31F8">
      <w:pPr>
        <w:spacing w:after="20"/>
        <w:ind w:left="173"/>
      </w:pPr>
      <w:r>
        <w:rPr>
          <w:rFonts w:ascii="Arial" w:hAnsi="Arial" w:eastAsia="微软雅黑"/>
          <w:sz w:val="20"/>
        </w:rPr>
        <w:t>• I currently work in a research laboratory, where I plan experiments, record the results, and analyze the data. For example, one experiment kept failing, so I searched online and asked a senior lab member for help.</w:t>
      </w:r>
    </w:p>
    <w:p w14:paraId="4FCC31F8">
      <w:pPr>
        <w:spacing w:after="20"/>
        <w:ind w:left="173"/>
      </w:pPr>
      <w:r>
        <w:rPr>
          <w:rFonts w:ascii="Arial" w:hAnsi="Arial" w:eastAsia="微软雅黑"/>
          <w:sz w:val="20"/>
        </w:rPr>
        <w:t>• I would prefer to work from home two days a week because it saves commuting time and makes my schedule more flexible. However, I would still go to the lab when experiments or teamwork are required. This would help me keep a better work-life balance without making communication more difficult.</w:t>
      </w:r>
    </w:p>
    <w:p w14:paraId="09AAEF6A">
      <w:pPr>
        <w:pStyle w:val="4"/>
        <w:spacing w:before="100" w:after="40"/>
      </w:pPr>
      <w:r>
        <w:rPr>
          <w:rFonts w:ascii="Arial" w:hAnsi="Arial" w:eastAsia="微软雅黑"/>
        </w:rPr>
        <w:t>2｜科技与社交媒体：Technology + social media（GTRT 37⭐）</w:t>
      </w:r>
    </w:p>
    <w:p w14:paraId="4FCC31F8">
      <w:pPr>
        <w:spacing w:after="20"/>
        <w:ind w:left="173"/>
      </w:pPr>
      <w:r>
        <w:rPr>
          <w:rFonts w:ascii="Arial" w:hAnsi="Arial" w:eastAsia="微软雅黑"/>
          <w:sz w:val="20"/>
        </w:rPr>
        <w:t>• I use my phone and computer every day for messaging friends, reading papers, and organizing my schedule. For example, I use WeChat to stay in touch with close friends and my laptop to analyze research data. Once a program stopped working before I saved my work, so now I save my files regularly and keep a backup.</w:t>
      </w:r>
    </w:p>
    <w:p w14:paraId="4FCC31F8">
      <w:pPr>
        <w:spacing w:after="20"/>
        <w:ind w:left="173"/>
      </w:pPr>
      <w:r>
        <w:rPr>
          <w:rFonts w:ascii="Arial" w:hAnsi="Arial" w:eastAsia="微软雅黑"/>
          <w:sz w:val="20"/>
        </w:rPr>
        <w:t>• Technology saves me a lot of time and makes my daily life easier, but I try not to scroll without a clear purpose. I only share simple daily updates online and never post private information. When I study or meet friends, I put my phone away so I can focus and have face-to-face conversations.</w:t>
      </w:r>
    </w:p>
    <w:p w14:paraId="09AAEF6A">
      <w:pPr>
        <w:pStyle w:val="4"/>
        <w:spacing w:before="100" w:after="40"/>
      </w:pPr>
      <w:r>
        <w:rPr>
          <w:rFonts w:ascii="Arial" w:hAnsi="Arial" w:eastAsia="微软雅黑"/>
        </w:rPr>
        <w:t>3｜交通出行：School shuttle</w:t>
      </w:r>
    </w:p>
    <w:p w14:paraId="4FCC31F8">
      <w:pPr>
        <w:spacing w:after="20"/>
        <w:ind w:left="173"/>
      </w:pPr>
      <w:r>
        <w:rPr>
          <w:rFonts w:ascii="Arial" w:hAnsi="Arial" w:eastAsia="微软雅黑"/>
          <w:sz w:val="20"/>
        </w:rPr>
        <w:t>• I usually go to school by school shuttle.</w:t>
      </w:r>
    </w:p>
    <w:p w14:paraId="5DDFEB95">
      <w:pPr>
        <w:spacing w:after="20"/>
        <w:ind w:left="173"/>
      </w:pPr>
      <w:r>
        <w:rPr>
          <w:rFonts w:ascii="Arial" w:hAnsi="Arial" w:eastAsia="微软雅黑"/>
          <w:sz w:val="20"/>
        </w:rPr>
        <w:t>• It takes about forty minutes, but it doesn't make extra stops, so the trip is quite predictable.</w:t>
      </w:r>
    </w:p>
    <w:p w14:paraId="3CDD8686">
      <w:pPr>
        <w:spacing w:after="20"/>
        <w:ind w:left="173"/>
      </w:pPr>
      <w:r>
        <w:rPr>
          <w:rFonts w:ascii="Arial" w:hAnsi="Arial" w:eastAsia="微软雅黑"/>
          <w:sz w:val="20"/>
        </w:rPr>
        <w:t>• The shuttle is also free, so it saves me money and makes my daily life easier.</w:t>
      </w:r>
    </w:p>
    <w:p w14:paraId="0FBE4DF8">
      <w:pPr>
        <w:pStyle w:val="4"/>
        <w:spacing w:before="100" w:after="40"/>
      </w:pPr>
      <w:r>
        <w:rPr>
          <w:rFonts w:ascii="Arial" w:hAnsi="Arial" w:eastAsia="微软雅黑"/>
        </w:rPr>
        <w:t>4｜户外活动：Hiking with friends</w:t>
      </w:r>
    </w:p>
    <w:p w14:paraId="08A90EE2">
      <w:pPr>
        <w:spacing w:after="0"/>
        <w:ind w:left="173"/>
        <w:rPr>
          <w:rFonts w:hint="eastAsia" w:eastAsia="微软雅黑"/>
          <w:sz w:val="20"/>
          <w:lang w:val="en-US" w:eastAsia="zh-CN"/>
        </w:rPr>
      </w:pPr>
      <w:r>
        <w:rPr>
          <w:rFonts w:ascii="Arial" w:hAnsi="Arial" w:eastAsia="微软雅黑"/>
          <w:sz w:val="20"/>
        </w:rPr>
        <w:t>• I  go hiking with my friends.</w:t>
      </w:r>
      <w:r>
        <w:rPr>
          <w:rFonts w:hint="eastAsia" w:eastAsia="微软雅黑"/>
          <w:sz w:val="20"/>
          <w:lang w:val="en-US" w:eastAsia="zh-CN"/>
        </w:rPr>
        <w:t>considering the mountain is near our school,we often go there by school shuttle.</w:t>
      </w:r>
    </w:p>
    <w:p w14:paraId="402984B2">
      <w:pPr>
        <w:spacing w:after="0"/>
        <w:ind w:left="173"/>
      </w:pPr>
      <w:r>
        <w:rPr>
          <w:rFonts w:ascii="Arial" w:hAnsi="Arial" w:eastAsia="微软雅黑"/>
          <w:sz w:val="20"/>
        </w:rPr>
        <w:t>• We usually take photos of the lake and talk without checking our phones.</w:t>
      </w:r>
    </w:p>
    <w:p w14:paraId="3455B1D7">
      <w:pPr>
        <w:spacing w:after="0"/>
        <w:ind w:left="173"/>
      </w:pPr>
      <w:r>
        <w:rPr>
          <w:rFonts w:ascii="Arial" w:hAnsi="Arial" w:eastAsia="微软雅黑"/>
          <w:sz w:val="20"/>
        </w:rPr>
        <w:t>• It helps me relax and clear my mind.</w:t>
      </w:r>
    </w:p>
    <w:p w14:paraId="292BD3C0">
      <w:pPr>
        <w:spacing w:after="0"/>
        <w:ind w:left="173"/>
      </w:pPr>
      <w:r>
        <w:rPr>
          <w:rFonts w:ascii="Arial" w:hAnsi="Arial" w:eastAsia="微软雅黑"/>
          <w:sz w:val="20"/>
        </w:rPr>
        <w:t>• It also gives me a good chance to spend quality time with my friends.</w:t>
      </w:r>
    </w:p>
    <w:p w14:paraId="12CCF82E">
      <w:pPr>
        <w:spacing w:after="20"/>
        <w:ind w:left="259"/>
      </w:pPr>
      <w:r>
        <w:rPr>
          <w:rFonts w:ascii="Arial" w:hAnsi="Arial" w:eastAsia="微软雅黑"/>
          <w:i/>
          <w:color w:val="505050"/>
          <w:sz w:val="19"/>
        </w:rPr>
        <w:t>→ Goal 题可加：I chose it as one of my goals because I want to spend more time outdoors and stay active.</w:t>
      </w:r>
    </w:p>
    <w:p w14:paraId="4E1874C5">
      <w:pPr>
        <w:pStyle w:val="4"/>
        <w:spacing w:before="100" w:after="40"/>
      </w:pPr>
      <w:r>
        <w:rPr>
          <w:rFonts w:ascii="Arial" w:hAnsi="Arial" w:eastAsia="微软雅黑"/>
        </w:rPr>
        <w:t>5｜环保：少开空调 + 太阳能板</w:t>
      </w:r>
    </w:p>
    <w:p w14:paraId="2920AC1B">
      <w:pPr>
        <w:spacing w:after="20"/>
        <w:ind w:left="173"/>
        <w:rPr>
          <w:rFonts w:ascii="Arial" w:hAnsi="Arial" w:eastAsia="微软雅黑"/>
          <w:sz w:val="20"/>
        </w:rPr>
      </w:pPr>
      <w:r>
        <w:rPr>
          <w:rFonts w:ascii="Arial" w:hAnsi="Arial" w:eastAsia="微软雅黑"/>
          <w:sz w:val="20"/>
        </w:rPr>
        <w:t>• I try to use the air conditioner less and save electricity whenever I can.In my community, some buildings also use solar panels.These actions can reduce energy use and help lower pollution.</w:t>
      </w:r>
    </w:p>
    <w:p w14:paraId="5B6A57D3">
      <w:pPr>
        <w:spacing w:after="20"/>
        <w:ind w:left="173"/>
        <w:rPr>
          <w:rFonts w:hint="default"/>
          <w:lang w:val="en-US"/>
        </w:rPr>
      </w:pPr>
      <w:r>
        <w:rPr>
          <w:rFonts w:ascii="Arial" w:hAnsi="Arial" w:eastAsia="微软雅黑"/>
          <w:sz w:val="20"/>
        </w:rPr>
        <w:t xml:space="preserve">•I usually go to school by </w:t>
      </w:r>
      <w:r>
        <w:rPr>
          <w:rFonts w:hint="eastAsia" w:eastAsia="微软雅黑"/>
          <w:sz w:val="20"/>
          <w:lang w:val="en-US" w:eastAsia="zh-CN"/>
        </w:rPr>
        <w:t>my bicycle</w:t>
      </w:r>
      <w:r>
        <w:rPr>
          <w:rFonts w:ascii="Arial" w:hAnsi="Arial" w:eastAsia="微软雅黑"/>
          <w:sz w:val="20"/>
        </w:rPr>
        <w:t>.</w:t>
      </w:r>
      <w:r>
        <w:rPr>
          <w:rFonts w:hint="eastAsia" w:eastAsia="微软雅黑"/>
          <w:sz w:val="20"/>
          <w:lang w:val="en-US" w:eastAsia="zh-CN"/>
        </w:rPr>
        <w:t>i don</w:t>
      </w:r>
      <w:r>
        <w:rPr>
          <w:rFonts w:hint="default" w:eastAsia="微软雅黑"/>
          <w:sz w:val="20"/>
          <w:lang w:val="en-US" w:eastAsia="zh-CN"/>
        </w:rPr>
        <w:t>’</w:t>
      </w:r>
      <w:r>
        <w:rPr>
          <w:rFonts w:hint="eastAsia" w:eastAsia="微软雅黑"/>
          <w:sz w:val="20"/>
          <w:lang w:val="en-US" w:eastAsia="zh-CN"/>
        </w:rPr>
        <w:t>t take a taxi or drive a car,so i help reduce the harmful car emissions.it is a good choice that helps save my money while also protecting the environment.</w:t>
      </w:r>
    </w:p>
    <w:p w14:paraId="147863AB">
      <w:pPr>
        <w:pStyle w:val="4"/>
        <w:spacing w:before="100" w:after="40"/>
      </w:pPr>
      <w:r>
        <w:rPr>
          <w:rFonts w:ascii="Arial" w:hAnsi="Arial" w:eastAsia="微软雅黑"/>
        </w:rPr>
        <w:t>6｜种植：一株玫瑰</w:t>
      </w:r>
    </w:p>
    <w:p w14:paraId="0D459C26">
      <w:pPr>
        <w:spacing w:after="0"/>
        <w:ind w:left="173"/>
      </w:pPr>
      <w:r>
        <w:rPr>
          <w:rFonts w:ascii="Arial" w:hAnsi="Arial" w:eastAsia="微软雅黑"/>
          <w:sz w:val="20"/>
        </w:rPr>
        <w:t xml:space="preserve">• I once grew a rose at home.I watered it regularly and </w:t>
      </w:r>
      <w:r>
        <w:rPr>
          <w:rFonts w:hint="eastAsia" w:eastAsia="微软雅黑"/>
          <w:sz w:val="20"/>
          <w:lang w:val="en-US" w:eastAsia="zh-CN"/>
        </w:rPr>
        <w:t>wiped out</w:t>
      </w:r>
      <w:r>
        <w:rPr>
          <w:rFonts w:ascii="Arial" w:hAnsi="Arial" w:eastAsia="微软雅黑"/>
          <w:sz w:val="20"/>
        </w:rPr>
        <w:t xml:space="preserve"> weeds around it.I kept it near </w:t>
      </w:r>
      <w:r>
        <w:rPr>
          <w:rFonts w:hint="eastAsia" w:eastAsia="微软雅黑"/>
          <w:sz w:val="20"/>
          <w:lang w:val="en-US" w:eastAsia="zh-CN"/>
        </w:rPr>
        <w:t>my</w:t>
      </w:r>
      <w:r>
        <w:rPr>
          <w:rFonts w:ascii="Arial" w:hAnsi="Arial" w:eastAsia="微软雅黑"/>
          <w:sz w:val="20"/>
        </w:rPr>
        <w:t xml:space="preserve"> window and checked the soil every morning.Taking care of it was simple, but it made me feel relaxed and gave me a sense of achievement.</w:t>
      </w:r>
    </w:p>
    <w:p w14:paraId="3F121637">
      <w:pPr>
        <w:spacing w:after="0"/>
        <w:ind w:left="173"/>
      </w:pPr>
      <w:r>
        <w:rPr>
          <w:rFonts w:ascii="Arial" w:hAnsi="Arial" w:eastAsia="微软雅黑"/>
          <w:sz w:val="20"/>
        </w:rPr>
        <w:t>• It also taught me to be more patient and responsible.</w:t>
      </w:r>
    </w:p>
    <w:p w14:paraId="6C4B7D1C">
      <w:pPr>
        <w:pStyle w:val="4"/>
        <w:spacing w:before="100" w:after="40"/>
      </w:pPr>
      <w:r>
        <w:rPr>
          <w:rFonts w:ascii="Arial" w:hAnsi="Arial" w:eastAsia="微软雅黑"/>
        </w:rPr>
        <w:t>7｜天气：晴天为主</w:t>
      </w:r>
    </w:p>
    <w:p w14:paraId="30276D1D">
      <w:pPr>
        <w:spacing w:after="0"/>
        <w:ind w:left="173"/>
        <w:rPr>
          <w:rFonts w:hint="default"/>
          <w:lang w:val="en-US"/>
        </w:rPr>
      </w:pPr>
      <w:r>
        <w:rPr>
          <w:rFonts w:ascii="Arial" w:hAnsi="Arial" w:eastAsia="微软雅黑"/>
          <w:sz w:val="20"/>
        </w:rPr>
        <w:t>• The weather in my city is usually sunny and comfortable</w:t>
      </w:r>
      <w:r>
        <w:rPr>
          <w:rFonts w:hint="eastAsia" w:eastAsia="微软雅黑"/>
          <w:sz w:val="20"/>
          <w:lang w:val="en-US" w:eastAsia="zh-CN"/>
        </w:rPr>
        <w:t xml:space="preserve">,it rarely gets too hot or too cold.so </w:t>
      </w:r>
      <w:r>
        <w:rPr>
          <w:rFonts w:ascii="Arial" w:hAnsi="Arial" w:eastAsia="微软雅黑"/>
          <w:sz w:val="20"/>
        </w:rPr>
        <w:t xml:space="preserve">I </w:t>
      </w:r>
      <w:r>
        <w:rPr>
          <w:rFonts w:hint="eastAsia" w:eastAsia="微软雅黑"/>
          <w:sz w:val="20"/>
          <w:lang w:val="en-US" w:eastAsia="zh-CN"/>
        </w:rPr>
        <w:t xml:space="preserve">like to take part in some outdoor activities on the weekends.i </w:t>
      </w:r>
      <w:r>
        <w:rPr>
          <w:rFonts w:ascii="Arial" w:hAnsi="Arial" w:eastAsia="微软雅黑"/>
          <w:sz w:val="20"/>
        </w:rPr>
        <w:t xml:space="preserve">often go </w:t>
      </w:r>
      <w:r>
        <w:rPr>
          <w:rFonts w:hint="eastAsia" w:eastAsia="微软雅黑"/>
          <w:sz w:val="20"/>
          <w:lang w:val="en-US" w:eastAsia="zh-CN"/>
        </w:rPr>
        <w:t>hiking with my friends.</w:t>
      </w:r>
    </w:p>
    <w:p w14:paraId="542797F4">
      <w:pPr>
        <w:spacing w:after="0"/>
        <w:ind w:left="173"/>
      </w:pPr>
      <w:r>
        <w:rPr>
          <w:rFonts w:ascii="Arial" w:hAnsi="Arial" w:eastAsia="微软雅黑"/>
          <w:sz w:val="20"/>
        </w:rPr>
        <w:t>• Sometimes it rains, especially in spring and summer</w:t>
      </w:r>
      <w:r>
        <w:rPr>
          <w:rFonts w:hint="eastAsia" w:eastAsia="微软雅黑"/>
          <w:sz w:val="20"/>
          <w:lang w:val="en-US" w:eastAsia="zh-CN"/>
        </w:rPr>
        <w:t>,so i need to check the weather forcast before going out.if it rains,i will take a umbrella with me.</w:t>
      </w:r>
      <w:r>
        <w:rPr>
          <w:rFonts w:ascii="Arial" w:hAnsi="Arial" w:eastAsia="微软雅黑"/>
          <w:sz w:val="20"/>
        </w:rPr>
        <w:t>Overall, the weather is quite mild</w:t>
      </w:r>
      <w:r>
        <w:rPr>
          <w:rFonts w:hint="eastAsia" w:eastAsia="微软雅黑"/>
          <w:sz w:val="20"/>
          <w:lang w:val="en-US" w:eastAsia="zh-CN"/>
        </w:rPr>
        <w:t xml:space="preserve"> in my city</w:t>
      </w:r>
      <w:r>
        <w:rPr>
          <w:rFonts w:ascii="Arial" w:hAnsi="Arial" w:eastAsia="微软雅黑"/>
          <w:sz w:val="20"/>
        </w:rPr>
        <w:t>, so it is easy to plan outdoor activities.</w:t>
      </w:r>
    </w:p>
    <w:p w14:paraId="6A00333A">
      <w:pPr>
        <w:pStyle w:val="4"/>
        <w:spacing w:before="100" w:after="40"/>
      </w:pPr>
      <w:r>
        <w:rPr>
          <w:rFonts w:ascii="Arial" w:hAnsi="Arial" w:eastAsia="微软雅黑"/>
        </w:rPr>
        <w:t>8｜极端天气：天气预报 + 雨伞</w:t>
      </w:r>
    </w:p>
    <w:p w14:paraId="61158C59">
      <w:pPr>
        <w:spacing w:after="0"/>
        <w:ind w:left="173"/>
        <w:rPr>
          <w:rFonts w:hint="eastAsia" w:eastAsia="微软雅黑"/>
          <w:sz w:val="20"/>
          <w:lang w:val="en-US" w:eastAsia="zh-CN"/>
        </w:rPr>
      </w:pPr>
      <w:r>
        <w:rPr>
          <w:rFonts w:ascii="Arial" w:hAnsi="Arial" w:eastAsia="微软雅黑"/>
          <w:sz w:val="20"/>
        </w:rPr>
        <w:t xml:space="preserve">• I usually check the weather forecast before I go out. If rain or bad weather is </w:t>
      </w:r>
      <w:r>
        <w:rPr>
          <w:rFonts w:hint="eastAsia" w:eastAsia="微软雅黑"/>
          <w:sz w:val="20"/>
          <w:lang w:val="en-US" w:eastAsia="zh-CN"/>
        </w:rPr>
        <w:t>forecast</w:t>
      </w:r>
      <w:r>
        <w:rPr>
          <w:rFonts w:ascii="Arial" w:hAnsi="Arial" w:eastAsia="微软雅黑"/>
          <w:sz w:val="20"/>
        </w:rPr>
        <w:t xml:space="preserve">, I bring an umbrella and prepare </w:t>
      </w:r>
      <w:r>
        <w:rPr>
          <w:rFonts w:hint="eastAsia" w:eastAsia="微软雅黑"/>
          <w:sz w:val="20"/>
          <w:lang w:val="en-US" w:eastAsia="zh-CN"/>
        </w:rPr>
        <w:t>a raincoat</w:t>
      </w:r>
      <w:r>
        <w:rPr>
          <w:rFonts w:ascii="Arial" w:hAnsi="Arial" w:eastAsia="微软雅黑"/>
          <w:sz w:val="20"/>
        </w:rPr>
        <w:t>.This helps me avoid unnecessary problems</w:t>
      </w:r>
      <w:r>
        <w:rPr>
          <w:rFonts w:hint="eastAsia" w:eastAsia="微软雅黑"/>
          <w:sz w:val="20"/>
          <w:lang w:val="en-US" w:eastAsia="zh-CN"/>
        </w:rPr>
        <w:t xml:space="preserve"> and </w:t>
      </w:r>
      <w:r>
        <w:rPr>
          <w:rFonts w:ascii="Arial" w:hAnsi="Arial" w:eastAsia="微软雅黑"/>
          <w:sz w:val="20"/>
        </w:rPr>
        <w:t xml:space="preserve">makes the situation </w:t>
      </w:r>
      <w:r>
        <w:rPr>
          <w:rFonts w:hint="eastAsia" w:eastAsia="微软雅黑"/>
          <w:sz w:val="20"/>
          <w:lang w:val="en-US" w:eastAsia="zh-CN"/>
        </w:rPr>
        <w:t>easier.</w:t>
      </w:r>
    </w:p>
    <w:p w14:paraId="5455415A">
      <w:pPr>
        <w:spacing w:after="0"/>
        <w:ind w:left="173"/>
      </w:pPr>
      <w:r>
        <w:rPr>
          <w:rFonts w:ascii="Arial" w:hAnsi="Arial" w:eastAsia="微软雅黑"/>
          <w:sz w:val="20"/>
        </w:rPr>
        <w:t>• For example,</w:t>
      </w:r>
      <w:r>
        <w:rPr>
          <w:rFonts w:hint="eastAsia" w:eastAsia="微软雅黑"/>
          <w:sz w:val="20"/>
          <w:lang w:val="en-US" w:eastAsia="zh-CN"/>
        </w:rPr>
        <w:t>it rained heavily last Saturday.</w:t>
      </w:r>
      <w:r>
        <w:rPr>
          <w:rFonts w:ascii="Arial" w:hAnsi="Arial" w:eastAsia="微软雅黑"/>
          <w:sz w:val="20"/>
        </w:rPr>
        <w:t xml:space="preserve"> </w:t>
      </w:r>
      <w:r>
        <w:rPr>
          <w:rFonts w:hint="eastAsia" w:eastAsia="微软雅黑"/>
          <w:sz w:val="20"/>
          <w:lang w:val="en-US" w:eastAsia="zh-CN"/>
        </w:rPr>
        <w:t>D</w:t>
      </w:r>
      <w:r>
        <w:rPr>
          <w:rFonts w:ascii="Arial" w:hAnsi="Arial" w:eastAsia="微软雅黑"/>
          <w:sz w:val="20"/>
        </w:rPr>
        <w:t>uring</w:t>
      </w:r>
      <w:r>
        <w:rPr>
          <w:rFonts w:hint="eastAsia" w:eastAsia="微软雅黑"/>
          <w:sz w:val="20"/>
          <w:lang w:val="en-US" w:eastAsia="zh-CN"/>
        </w:rPr>
        <w:t xml:space="preserve"> the</w:t>
      </w:r>
      <w:r>
        <w:rPr>
          <w:rFonts w:ascii="Arial" w:hAnsi="Arial" w:eastAsia="微软雅黑"/>
          <w:sz w:val="20"/>
        </w:rPr>
        <w:t xml:space="preserve"> heavy rain, I lea</w:t>
      </w:r>
      <w:r>
        <w:rPr>
          <w:rFonts w:hint="eastAsia" w:eastAsia="微软雅黑"/>
          <w:sz w:val="20"/>
          <w:lang w:val="en-US" w:eastAsia="zh-CN"/>
        </w:rPr>
        <w:t>f</w:t>
      </w:r>
      <w:r>
        <w:rPr>
          <w:rFonts w:ascii="Arial" w:hAnsi="Arial" w:eastAsia="微软雅黑"/>
          <w:sz w:val="20"/>
        </w:rPr>
        <w:t xml:space="preserve"> home early and </w:t>
      </w:r>
      <w:r>
        <w:rPr>
          <w:rFonts w:hint="eastAsia" w:eastAsia="微软雅黑"/>
          <w:sz w:val="20"/>
          <w:lang w:val="en-US" w:eastAsia="zh-CN"/>
        </w:rPr>
        <w:t>took a taxi</w:t>
      </w:r>
      <w:r>
        <w:rPr>
          <w:rFonts w:ascii="Arial" w:hAnsi="Arial" w:eastAsia="微软雅黑"/>
          <w:sz w:val="20"/>
        </w:rPr>
        <w:t>.</w:t>
      </w:r>
      <w:r>
        <w:rPr>
          <w:rFonts w:hint="eastAsia" w:eastAsia="微软雅黑"/>
          <w:sz w:val="20"/>
          <w:lang w:val="en-US" w:eastAsia="zh-CN"/>
        </w:rPr>
        <w:t>i also took an umbrella with me .so i didn</w:t>
      </w:r>
      <w:r>
        <w:rPr>
          <w:rFonts w:hint="default" w:eastAsia="微软雅黑"/>
          <w:sz w:val="20"/>
          <w:lang w:val="en-US" w:eastAsia="zh-CN"/>
        </w:rPr>
        <w:t>’</w:t>
      </w:r>
      <w:r>
        <w:rPr>
          <w:rFonts w:hint="eastAsia" w:eastAsia="微软雅黑"/>
          <w:sz w:val="20"/>
          <w:lang w:val="en-US" w:eastAsia="zh-CN"/>
        </w:rPr>
        <w:t xml:space="preserve">t get wet.it also helps me improve my skills when i meet some bad weather. </w:t>
      </w:r>
      <w:r>
        <w:rPr>
          <w:rFonts w:ascii="Arial" w:hAnsi="Arial" w:eastAsia="微软雅黑"/>
          <w:sz w:val="20"/>
        </w:rPr>
        <w:t xml:space="preserve"> As a result, I feel calmer and more prepared when the weather changes.</w:t>
      </w:r>
    </w:p>
    <w:p w14:paraId="10BAC1E7">
      <w:pPr>
        <w:pStyle w:val="4"/>
        <w:spacing w:before="100" w:after="40"/>
      </w:pPr>
      <w:r>
        <w:rPr>
          <w:rFonts w:ascii="Arial" w:hAnsi="Arial" w:eastAsia="微软雅黑"/>
        </w:rPr>
        <w:t>9｜睡眠：固定 schedule</w:t>
      </w:r>
    </w:p>
    <w:p w14:paraId="5C5C5953">
      <w:pPr>
        <w:spacing w:after="0"/>
        <w:ind w:left="173"/>
        <w:rPr>
          <w:rFonts w:hint="eastAsia" w:eastAsia="微软雅黑"/>
          <w:sz w:val="20"/>
          <w:lang w:val="en-US" w:eastAsia="zh-CN"/>
        </w:rPr>
      </w:pPr>
      <w:r>
        <w:rPr>
          <w:rFonts w:ascii="Arial" w:hAnsi="Arial" w:eastAsia="微软雅黑"/>
          <w:sz w:val="20"/>
        </w:rPr>
        <w:t xml:space="preserve">• I usually go to bed early and </w:t>
      </w:r>
      <w:r>
        <w:rPr>
          <w:rFonts w:hint="eastAsia" w:eastAsia="微软雅黑"/>
          <w:sz w:val="20"/>
          <w:lang w:val="en-US" w:eastAsia="zh-CN"/>
        </w:rPr>
        <w:t>sleep about 8 hours a day.this helps me</w:t>
      </w:r>
      <w:r>
        <w:rPr>
          <w:rFonts w:ascii="Arial" w:hAnsi="Arial" w:eastAsia="微软雅黑"/>
          <w:sz w:val="20"/>
        </w:rPr>
        <w:t xml:space="preserve"> to keep a </w:t>
      </w:r>
      <w:r>
        <w:rPr>
          <w:rFonts w:hint="eastAsia" w:eastAsia="微软雅黑"/>
          <w:sz w:val="20"/>
          <w:lang w:val="en-US" w:eastAsia="zh-CN"/>
        </w:rPr>
        <w:t>healthy</w:t>
      </w:r>
      <w:r>
        <w:rPr>
          <w:rFonts w:ascii="Arial" w:hAnsi="Arial" w:eastAsia="微软雅黑"/>
          <w:sz w:val="20"/>
        </w:rPr>
        <w:t xml:space="preserve"> sleep schedule.Before bed, I listen to some quiet music and  drink a glass of milk.</w:t>
      </w:r>
      <w:r>
        <w:rPr>
          <w:rFonts w:hint="eastAsia" w:eastAsia="微软雅黑"/>
          <w:sz w:val="20"/>
          <w:lang w:val="en-US" w:eastAsia="zh-CN"/>
        </w:rPr>
        <w:t>this is a good way to help me relax and clear my mind.</w:t>
      </w:r>
    </w:p>
    <w:p w14:paraId="70D45C6A">
      <w:pPr>
        <w:spacing w:after="0"/>
        <w:ind w:left="173"/>
      </w:pPr>
      <w:r>
        <w:rPr>
          <w:rFonts w:hint="eastAsia" w:eastAsia="微软雅黑"/>
          <w:sz w:val="20"/>
          <w:lang w:val="en-US" w:eastAsia="zh-CN"/>
        </w:rPr>
        <w:t>Xxxx.</w:t>
      </w:r>
      <w:r>
        <w:rPr>
          <w:rFonts w:ascii="Arial" w:hAnsi="Arial" w:eastAsia="微软雅黑"/>
          <w:sz w:val="20"/>
        </w:rPr>
        <w:t>I also put my phone away about thirty minutes before bedtime.This makes it easier for me to fall asleep.</w:t>
      </w:r>
    </w:p>
    <w:p w14:paraId="7CD80A4A">
      <w:pPr>
        <w:spacing w:after="0"/>
        <w:ind w:left="173"/>
        <w:rPr>
          <w:rFonts w:hint="default" w:eastAsia="微软雅黑"/>
          <w:lang w:val="en-US" w:eastAsia="zh-CN"/>
        </w:rPr>
      </w:pPr>
      <w:r>
        <w:rPr>
          <w:rFonts w:ascii="Arial" w:hAnsi="Arial" w:eastAsia="微软雅黑"/>
          <w:sz w:val="20"/>
          <w:szCs w:val="20"/>
        </w:rPr>
        <w:t xml:space="preserve"> It is good for my physical health and gives me more energy.</w:t>
      </w:r>
      <w:r>
        <w:rPr>
          <w:rFonts w:hint="eastAsia" w:eastAsia="微软雅黑"/>
          <w:sz w:val="20"/>
          <w:lang w:val="en-US" w:eastAsia="zh-CN"/>
        </w:rPr>
        <w:t>i can understand xxxx</w:t>
      </w:r>
    </w:p>
    <w:p w14:paraId="3A5FA3C4">
      <w:pPr>
        <w:pStyle w:val="4"/>
        <w:spacing w:before="100" w:after="40"/>
      </w:pPr>
      <w:r>
        <w:rPr>
          <w:rFonts w:ascii="Arial" w:hAnsi="Arial" w:eastAsia="微软雅黑"/>
        </w:rPr>
        <w:t>10｜饮食：蔬菜 + 蛋白质</w:t>
      </w:r>
    </w:p>
    <w:p w14:paraId="27B424B3">
      <w:pPr>
        <w:spacing w:after="0"/>
        <w:ind w:left="173"/>
      </w:pPr>
      <w:r>
        <w:rPr>
          <w:rFonts w:ascii="Arial" w:hAnsi="Arial" w:eastAsia="微软雅黑"/>
          <w:sz w:val="20"/>
        </w:rPr>
        <w:t>• I usually eat vegetables and some protein, such as eggs and chicken. For example, I often have eggs and vegetables for breakfast.</w:t>
      </w:r>
    </w:p>
    <w:p w14:paraId="72BA29B2">
      <w:pPr>
        <w:spacing w:after="0"/>
        <w:ind w:left="173"/>
      </w:pPr>
      <w:r>
        <w:rPr>
          <w:rFonts w:ascii="Arial" w:hAnsi="Arial" w:eastAsia="微软雅黑"/>
          <w:sz w:val="20"/>
        </w:rPr>
        <w:t>• These foods are good for my physical health and give me more energy. They also make it easier for me to keep a healthy routine.</w:t>
      </w:r>
    </w:p>
    <w:p w14:paraId="33792FCF">
      <w:pPr>
        <w:pStyle w:val="4"/>
        <w:spacing w:before="100" w:after="40"/>
      </w:pPr>
      <w:r>
        <w:rPr>
          <w:rFonts w:ascii="Arial" w:hAnsi="Arial" w:eastAsia="微软雅黑"/>
        </w:rPr>
        <w:t>11｜消费习惯：记录支出 list</w:t>
      </w:r>
    </w:p>
    <w:p w14:paraId="58BAE2AA">
      <w:pPr>
        <w:spacing w:after="20"/>
        <w:ind w:left="173"/>
        <w:rPr>
          <w:rFonts w:hint="eastAsia" w:eastAsia="微软雅黑"/>
          <w:sz w:val="20"/>
          <w:lang w:val="en-US" w:eastAsia="zh-CN"/>
        </w:rPr>
      </w:pPr>
      <w:r>
        <w:rPr>
          <w:rFonts w:ascii="Arial" w:hAnsi="Arial" w:eastAsia="微软雅黑"/>
          <w:sz w:val="20"/>
        </w:rPr>
        <w:t>• I usually make a simple list of my spending every week</w:t>
      </w:r>
      <w:r>
        <w:rPr>
          <w:rFonts w:hint="eastAsia" w:eastAsia="微软雅黑"/>
          <w:sz w:val="20"/>
          <w:lang w:val="en-US" w:eastAsia="zh-CN"/>
        </w:rPr>
        <w:t>.i use a simple app on my phone to track every expense through the day.</w:t>
      </w:r>
      <w:r>
        <w:rPr>
          <w:rFonts w:ascii="Arial" w:hAnsi="Arial" w:eastAsia="微软雅黑"/>
          <w:sz w:val="20"/>
        </w:rPr>
        <w:t>It helps me see where my money goes</w:t>
      </w:r>
      <w:r>
        <w:rPr>
          <w:rFonts w:hint="eastAsia" w:eastAsia="微软雅黑"/>
          <w:sz w:val="20"/>
          <w:lang w:val="en-US" w:eastAsia="zh-CN"/>
        </w:rPr>
        <w:t>.</w:t>
      </w:r>
    </w:p>
    <w:p w14:paraId="30710176">
      <w:pPr>
        <w:spacing w:after="20"/>
        <w:ind w:left="173"/>
        <w:rPr>
          <w:rFonts w:hint="eastAsia" w:eastAsia="微软雅黑"/>
          <w:sz w:val="20"/>
          <w:lang w:val="en-US" w:eastAsia="zh-CN"/>
        </w:rPr>
      </w:pPr>
      <w:r>
        <w:rPr>
          <w:rFonts w:hint="eastAsia" w:eastAsia="微软雅黑"/>
          <w:sz w:val="20"/>
          <w:lang w:val="en-US" w:eastAsia="zh-CN"/>
        </w:rPr>
        <w:t>Last week i found that i spent too much on expensive take out coffee,and i chose a cheaper one after that.</w:t>
      </w:r>
    </w:p>
    <w:p w14:paraId="0AAA8931">
      <w:pPr>
        <w:spacing w:after="20"/>
        <w:ind w:left="173"/>
        <w:rPr>
          <w:rFonts w:hint="default" w:eastAsia="微软雅黑"/>
          <w:sz w:val="20"/>
          <w:lang w:val="en-US" w:eastAsia="zh-CN"/>
        </w:rPr>
      </w:pPr>
      <w:r>
        <w:rPr>
          <w:rFonts w:hint="eastAsia" w:eastAsia="微软雅黑"/>
          <w:sz w:val="20"/>
          <w:lang w:val="en-US" w:eastAsia="zh-CN"/>
        </w:rPr>
        <w:t xml:space="preserve"> i found a expensive laptop.i saved for six months for it. </w:t>
      </w:r>
    </w:p>
    <w:p w14:paraId="41F17C8B">
      <w:pPr>
        <w:pStyle w:val="4"/>
        <w:spacing w:before="100" w:after="40"/>
      </w:pPr>
      <w:r>
        <w:rPr>
          <w:rFonts w:ascii="Arial" w:hAnsi="Arial" w:eastAsia="微软雅黑"/>
        </w:rPr>
        <w:t>12｜网上购物：先比较再买</w:t>
      </w:r>
    </w:p>
    <w:p w14:paraId="2A87745B">
      <w:pPr>
        <w:spacing w:after="0"/>
        <w:ind w:left="173"/>
      </w:pPr>
      <w:r>
        <w:rPr>
          <w:rFonts w:ascii="Arial" w:hAnsi="Arial" w:eastAsia="微软雅黑"/>
          <w:sz w:val="20"/>
        </w:rPr>
        <w:t>• I like shopping online</w:t>
      </w:r>
      <w:r>
        <w:rPr>
          <w:rFonts w:hint="eastAsia" w:eastAsia="微软雅黑"/>
          <w:sz w:val="20"/>
          <w:lang w:val="en-US" w:eastAsia="zh-CN"/>
        </w:rPr>
        <w:t>.</w:t>
      </w:r>
      <w:r>
        <w:rPr>
          <w:rFonts w:ascii="Arial" w:hAnsi="Arial" w:eastAsia="微软雅黑"/>
          <w:sz w:val="20"/>
        </w:rPr>
        <w:t>Before buying something, I usually compare the price, quality, and reviews.</w:t>
      </w:r>
    </w:p>
    <w:p w14:paraId="39CE4488">
      <w:pPr>
        <w:spacing w:after="0"/>
        <w:rPr>
          <w:rFonts w:ascii="Arial" w:hAnsi="Arial" w:eastAsia="微软雅黑"/>
          <w:sz w:val="20"/>
        </w:rPr>
      </w:pPr>
      <w:r>
        <w:rPr>
          <w:rFonts w:ascii="Arial" w:hAnsi="Arial" w:eastAsia="微软雅黑"/>
          <w:sz w:val="20"/>
        </w:rPr>
        <w:t xml:space="preserve"> it saves me a lot of time and makes my daily life easier.</w:t>
      </w:r>
    </w:p>
    <w:p w14:paraId="6715732A">
      <w:pPr>
        <w:spacing w:after="0"/>
      </w:pPr>
      <w:r>
        <w:rPr>
          <w:rFonts w:ascii="Arial" w:hAnsi="Arial" w:eastAsia="微软雅黑"/>
          <w:sz w:val="20"/>
        </w:rPr>
        <w:t xml:space="preserve"> • I also use a simple app to track every expense, so I can see where my money goes. This helps me avoid unnecessary spending and stay within my budget.</w:t>
      </w:r>
    </w:p>
    <w:p w14:paraId="26F80AD5">
      <w:pPr>
        <w:pStyle w:val="4"/>
        <w:spacing w:before="100" w:after="40"/>
      </w:pPr>
      <w:r>
        <w:rPr>
          <w:rFonts w:ascii="Arial" w:hAnsi="Arial" w:eastAsia="微软雅黑"/>
        </w:rPr>
        <w:t>13｜线下购物：买鞋</w:t>
      </w:r>
    </w:p>
    <w:p w14:paraId="7F79101F">
      <w:pPr>
        <w:spacing w:after="0"/>
        <w:ind w:left="173"/>
      </w:pPr>
      <w:r>
        <w:rPr>
          <w:rFonts w:ascii="Arial" w:hAnsi="Arial" w:eastAsia="微软雅黑"/>
          <w:sz w:val="20"/>
        </w:rPr>
        <w:t>• I once bought a pair of shoes in a physical store. The store assistant helped me choose a pair that fit me well, and I walked around for a few minutes to make sure they were comfortable.</w:t>
      </w:r>
    </w:p>
    <w:p w14:paraId="539D5A32">
      <w:pPr>
        <w:spacing w:after="0"/>
        <w:ind w:left="173"/>
      </w:pPr>
      <w:r>
        <w:rPr>
          <w:rFonts w:ascii="Arial" w:hAnsi="Arial" w:eastAsia="微软雅黑"/>
          <w:sz w:val="20"/>
        </w:rPr>
        <w:t>• Before paying, I compared the price and quality with another pair. This helped me avoid buying the wrong size and made me feel more confident about my choice.</w:t>
      </w:r>
    </w:p>
    <w:p w14:paraId="3D720577">
      <w:pPr>
        <w:pStyle w:val="4"/>
        <w:spacing w:before="100" w:after="40"/>
        <w:rPr>
          <w:rFonts w:hint="default" w:eastAsia="微软雅黑"/>
          <w:lang w:val="en-US" w:eastAsia="zh-CN"/>
        </w:rPr>
      </w:pPr>
      <w:r>
        <w:rPr>
          <w:rFonts w:ascii="Arial" w:hAnsi="Arial" w:eastAsia="微软雅黑"/>
        </w:rPr>
        <w:t>14｜阅读：Novel电影 action movies</w:t>
      </w:r>
      <w:r>
        <w:rPr>
          <w:rFonts w:hint="eastAsia" w:ascii="Arial" w:hAnsi="Arial" w:eastAsia="微软雅黑"/>
          <w:lang w:val="en-US" w:eastAsia="zh-CN"/>
        </w:rPr>
      </w:r>
    </w:p>
    <w:p w14:paraId="303884BD">
      <w:pPr>
        <w:spacing w:after="0"/>
        <w:ind w:left="173"/>
        <w:rPr>
          <w:rFonts w:hint="eastAsia" w:eastAsia="微软雅黑"/>
          <w:sz w:val="20"/>
          <w:lang w:val="en-US" w:eastAsia="zh-CN"/>
        </w:rPr>
      </w:pPr>
      <w:r>
        <w:rPr>
          <w:rFonts w:ascii="Arial" w:hAnsi="Arial" w:eastAsia="微软雅黑"/>
          <w:sz w:val="20"/>
        </w:rPr>
        <w:t xml:space="preserve">• I like reading novels in my free time. I usually read a few pages before </w:t>
      </w:r>
      <w:r>
        <w:rPr>
          <w:rFonts w:hint="eastAsia" w:eastAsia="微软雅黑"/>
          <w:sz w:val="20"/>
          <w:lang w:val="en-US" w:eastAsia="zh-CN"/>
        </w:rPr>
        <w:t>i go to sleep.i like the spideman most .xxxx.</w:t>
      </w:r>
      <w:r>
        <w:rPr>
          <w:rFonts w:ascii="Arial" w:hAnsi="Arial" w:eastAsia="微软雅黑"/>
          <w:sz w:val="20"/>
        </w:rPr>
        <w:t>It helps me relax and clear my mind,</w:t>
      </w:r>
      <w:r>
        <w:rPr>
          <w:rFonts w:hint="eastAsia" w:eastAsia="微软雅黑"/>
          <w:sz w:val="20"/>
          <w:lang w:val="en-US" w:eastAsia="zh-CN"/>
        </w:rPr>
        <w:t>.xxxx.</w:t>
      </w:r>
    </w:p>
    <w:p w14:paraId="665DDC6C">
      <w:pPr>
        <w:spacing w:after="0"/>
        <w:ind w:left="173"/>
        <w:rPr>
          <w:rFonts w:hint="eastAsia" w:eastAsia="微软雅黑"/>
          <w:sz w:val="20"/>
          <w:lang w:val="en-US" w:eastAsia="zh-CN"/>
        </w:rPr>
      </w:pPr>
      <w:r>
        <w:rPr>
          <w:rFonts w:ascii="Arial" w:hAnsi="Arial" w:eastAsia="微软雅黑"/>
          <w:sz w:val="20"/>
        </w:rPr>
        <w:t>•</w:t>
      </w:r>
      <w:r>
        <w:rPr>
          <w:rFonts w:hint="eastAsia" w:eastAsia="微软雅黑"/>
          <w:sz w:val="20"/>
          <w:lang w:val="en-US" w:eastAsia="zh-CN"/>
        </w:rPr>
        <w:t>his spirit encourages me a lot .for example,when i face some difficult problems.i understand the xxxx.</w:t>
      </w:r>
    </w:p>
    <w:p w14:paraId="73358E85">
      <w:pPr>
        <w:spacing w:after="0"/>
        <w:ind w:left="173"/>
        <w:rPr>
          <w:rFonts w:hint="default" w:eastAsia="微软雅黑"/>
          <w:sz w:val="20"/>
          <w:lang w:val="en-US" w:eastAsia="zh-CN"/>
        </w:rPr>
      </w:pPr>
    </w:p>
    <w:p w14:paraId="300DBA54">
      <w:pPr>
        <w:pStyle w:val="4"/>
        <w:spacing w:before="100" w:after="40"/>
      </w:pPr>
      <w:r>
        <w:rPr>
          <w:rFonts w:ascii="Arial" w:hAnsi="Arial" w:eastAsia="微软雅黑"/>
        </w:rPr>
        <w:t>15｜历史：长城</w:t>
      </w:r>
    </w:p>
    <w:p w14:paraId="6A7B07F9">
      <w:pPr>
        <w:spacing w:after="0"/>
        <w:ind w:left="173"/>
        <w:rPr>
          <w:rFonts w:hint="default" w:eastAsia="微软雅黑"/>
          <w:lang w:val="en-US" w:eastAsia="zh-CN"/>
        </w:rPr>
      </w:pPr>
      <w:r>
        <w:rPr>
          <w:rFonts w:ascii="Arial" w:hAnsi="Arial" w:eastAsia="微软雅黑"/>
          <w:sz w:val="20"/>
        </w:rPr>
        <w:t xml:space="preserve">• I am interested in the Great Wall because it has a long history </w:t>
      </w:r>
      <w:r>
        <w:rPr>
          <w:rFonts w:hint="eastAsia" w:eastAsia="微软雅黑"/>
          <w:sz w:val="20"/>
          <w:lang w:val="en-US" w:eastAsia="zh-CN"/>
        </w:rPr>
        <w:t xml:space="preserve">.it </w:t>
      </w:r>
      <w:r>
        <w:rPr>
          <w:rFonts w:ascii="Arial" w:hAnsi="Arial" w:eastAsia="微软雅黑"/>
          <w:sz w:val="20"/>
        </w:rPr>
        <w:t>is one of the most famous places in China. Its stone walls stretch across the mountains.</w:t>
      </w:r>
      <w:r>
        <w:rPr>
          <w:rFonts w:hint="eastAsia" w:eastAsia="微软雅黑"/>
          <w:sz w:val="20"/>
          <w:lang w:val="en-US" w:eastAsia="zh-CN"/>
        </w:rPr>
        <w:t>in the past,china was invaded by others.xxxx</w:t>
      </w:r>
    </w:p>
    <w:p w14:paraId="5B6745CE">
      <w:pPr>
        <w:spacing w:after="0"/>
        <w:ind w:left="173"/>
        <w:rPr>
          <w:rFonts w:hint="default" w:eastAsia="微软雅黑"/>
          <w:lang w:val="en-US" w:eastAsia="zh-CN"/>
        </w:rPr>
      </w:pPr>
      <w:r>
        <w:rPr>
          <w:rFonts w:ascii="Arial" w:hAnsi="Arial" w:eastAsia="微软雅黑"/>
          <w:sz w:val="20"/>
        </w:rPr>
        <w:t xml:space="preserve">• </w:t>
      </w:r>
      <w:r>
        <w:rPr>
          <w:rFonts w:hint="eastAsia" w:eastAsia="微软雅黑"/>
          <w:sz w:val="20"/>
          <w:lang w:val="en-US" w:eastAsia="zh-CN"/>
        </w:rPr>
        <w:t xml:space="preserve">it </w:t>
      </w:r>
      <w:r>
        <w:rPr>
          <w:rFonts w:ascii="Arial" w:hAnsi="Arial" w:eastAsia="微软雅黑"/>
          <w:sz w:val="20"/>
        </w:rPr>
        <w:t>give</w:t>
      </w:r>
      <w:r>
        <w:rPr>
          <w:rFonts w:hint="eastAsia" w:eastAsia="微软雅黑"/>
          <w:sz w:val="20"/>
          <w:lang w:val="en-US" w:eastAsia="zh-CN"/>
        </w:rPr>
        <w:t>s</w:t>
      </w:r>
      <w:r>
        <w:rPr>
          <w:rFonts w:ascii="Arial" w:hAnsi="Arial" w:eastAsia="微软雅黑"/>
          <w:sz w:val="20"/>
        </w:rPr>
        <w:t xml:space="preserve"> me a chance to learn more about Chinese history and </w:t>
      </w:r>
      <w:r>
        <w:rPr>
          <w:rFonts w:hint="eastAsia" w:eastAsia="微软雅黑"/>
          <w:sz w:val="20"/>
          <w:lang w:val="en-US" w:eastAsia="zh-CN"/>
        </w:rPr>
        <w:t>meet a lot of friends</w:t>
      </w:r>
      <w:r>
        <w:rPr>
          <w:rFonts w:ascii="Arial" w:hAnsi="Arial" w:eastAsia="微软雅黑"/>
          <w:sz w:val="20"/>
        </w:rPr>
        <w:t>.</w:t>
      </w:r>
      <w:r>
        <w:rPr>
          <w:rFonts w:hint="eastAsia" w:eastAsia="微软雅黑"/>
          <w:sz w:val="20"/>
          <w:lang w:val="en-US" w:eastAsia="zh-CN"/>
        </w:rPr>
        <w:t>xxxx</w:t>
      </w:r>
    </w:p>
    <w:p w14:paraId="2026DD49">
      <w:pPr>
        <w:pStyle w:val="4"/>
        <w:spacing w:before="100" w:after="40"/>
      </w:pPr>
      <w:r>
        <w:rPr>
          <w:rFonts w:ascii="Arial" w:hAnsi="Arial" w:eastAsia="微软雅黑"/>
        </w:rPr>
        <w:t>16｜志愿活动：图书馆</w:t>
      </w:r>
    </w:p>
    <w:p w14:paraId="05710601">
      <w:pPr>
        <w:spacing w:after="0"/>
        <w:ind w:left="173"/>
        <w:rPr>
          <w:rFonts w:hint="default" w:eastAsia="微软雅黑"/>
          <w:lang w:val="en-US" w:eastAsia="zh-CN"/>
        </w:rPr>
      </w:pPr>
      <w:r>
        <w:rPr>
          <w:rFonts w:ascii="Arial" w:hAnsi="Arial" w:eastAsia="微软雅黑"/>
          <w:sz w:val="20"/>
        </w:rPr>
        <w:t xml:space="preserve">• I once volunteered at </w:t>
      </w:r>
      <w:r>
        <w:rPr>
          <w:rFonts w:hint="eastAsia" w:eastAsia="微软雅黑"/>
          <w:sz w:val="20"/>
          <w:lang w:val="en-US" w:eastAsia="zh-CN"/>
        </w:rPr>
        <w:t>school</w:t>
      </w:r>
      <w:r>
        <w:rPr>
          <w:rFonts w:ascii="Arial" w:hAnsi="Arial" w:eastAsia="微软雅黑"/>
          <w:sz w:val="20"/>
        </w:rPr>
        <w:t xml:space="preserve"> library. I helped organize books and showed visitors where to find the </w:t>
      </w:r>
      <w:r>
        <w:rPr>
          <w:rFonts w:hint="eastAsia" w:eastAsia="微软雅黑"/>
          <w:sz w:val="20"/>
          <w:lang w:val="en-US" w:eastAsia="zh-CN"/>
        </w:rPr>
        <w:t xml:space="preserve">books </w:t>
      </w:r>
      <w:r>
        <w:rPr>
          <w:rFonts w:ascii="Arial" w:hAnsi="Arial" w:eastAsia="微软雅黑"/>
          <w:sz w:val="20"/>
        </w:rPr>
        <w:t>they needed.</w:t>
      </w:r>
      <w:r>
        <w:rPr>
          <w:rFonts w:hint="eastAsia" w:eastAsia="微软雅黑"/>
          <w:sz w:val="20"/>
          <w:lang w:val="en-US" w:eastAsia="zh-CN"/>
        </w:rPr>
        <w:t>communication skills</w:t>
      </w:r>
    </w:p>
    <w:p w14:paraId="6FEFF710">
      <w:pPr>
        <w:spacing w:after="0"/>
        <w:ind w:left="173"/>
        <w:rPr>
          <w:rFonts w:hint="default" w:eastAsia="微软雅黑"/>
          <w:lang w:val="en-US" w:eastAsia="zh-CN"/>
        </w:rPr>
      </w:pPr>
      <w:r>
        <w:rPr>
          <w:rFonts w:ascii="Arial" w:hAnsi="Arial" w:eastAsia="微软雅黑"/>
          <w:sz w:val="20"/>
        </w:rPr>
        <w:t xml:space="preserve">• Since I like reading, I enjoyed being surrounded by books and helping a student find </w:t>
      </w:r>
      <w:r>
        <w:rPr>
          <w:rFonts w:hint="eastAsia" w:eastAsia="微软雅黑"/>
          <w:sz w:val="20"/>
          <w:lang w:val="en-US" w:eastAsia="zh-CN"/>
        </w:rPr>
        <w:t>what he needed</w:t>
      </w:r>
      <w:r>
        <w:rPr>
          <w:rFonts w:ascii="Arial" w:hAnsi="Arial" w:eastAsia="微软雅黑"/>
          <w:sz w:val="20"/>
        </w:rPr>
        <w:t>. This gave me a chanc</w:t>
      </w:r>
      <w:bookmarkStart w:id="0" w:name="_GoBack"/>
      <w:bookmarkEnd w:id="0"/>
      <w:r>
        <w:rPr>
          <w:rFonts w:ascii="Arial" w:hAnsi="Arial" w:eastAsia="微软雅黑"/>
          <w:sz w:val="20"/>
        </w:rPr>
        <w:t>e to help other people and made me more confident when talking to strangers.</w:t>
      </w:r>
      <w:r>
        <w:rPr>
          <w:rFonts w:hint="eastAsia" w:eastAsia="微软雅黑"/>
          <w:sz w:val="20"/>
          <w:lang w:val="en-US" w:eastAsia="zh-CN"/>
        </w:rPr>
        <w:t>open-mindedxxxx</w:t>
      </w:r>
    </w:p>
    <w:p w14:paraId="4F1B21ED">
      <w:pPr>
        <w:pStyle w:val="4"/>
        <w:spacing w:before="100" w:after="40"/>
      </w:pPr>
      <w:r>
        <w:rPr>
          <w:rFonts w:ascii="Arial" w:hAnsi="Arial" w:eastAsia="微软雅黑"/>
        </w:rPr>
        <w:t>17｜节日：传统美食</w:t>
      </w:r>
    </w:p>
    <w:p w14:paraId="7D6B31C0">
      <w:pPr>
        <w:spacing w:after="0"/>
        <w:ind w:left="173"/>
      </w:pPr>
      <w:r>
        <w:rPr>
          <w:rFonts w:ascii="Arial" w:hAnsi="Arial" w:eastAsia="微软雅黑"/>
          <w:sz w:val="20"/>
        </w:rPr>
        <w:t>• I enjoy festivals that involve traditional food. During the</w:t>
      </w:r>
      <w:r>
        <w:rPr>
          <w:rFonts w:hint="eastAsia" w:eastAsia="微软雅黑"/>
          <w:sz w:val="20"/>
          <w:lang w:val="en-US" w:eastAsia="zh-CN"/>
        </w:rPr>
        <w:t xml:space="preserve"> Food</w:t>
      </w:r>
      <w:r>
        <w:rPr>
          <w:rFonts w:ascii="Arial" w:hAnsi="Arial" w:eastAsia="微软雅黑"/>
          <w:sz w:val="20"/>
        </w:rPr>
        <w:t xml:space="preserve"> Festival, my family makes dumplings and prepares several </w:t>
      </w:r>
      <w:r>
        <w:rPr>
          <w:rFonts w:hint="eastAsia" w:eastAsia="微软雅黑"/>
          <w:sz w:val="20"/>
          <w:lang w:val="en-US" w:eastAsia="zh-CN"/>
        </w:rPr>
        <w:t xml:space="preserve">dicilious dishes </w:t>
      </w:r>
      <w:r>
        <w:rPr>
          <w:rFonts w:ascii="Arial" w:hAnsi="Arial" w:eastAsia="微软雅黑"/>
          <w:sz w:val="20"/>
        </w:rPr>
        <w:t>together.</w:t>
      </w:r>
    </w:p>
    <w:p w14:paraId="6A6937D8">
      <w:pPr>
        <w:spacing w:after="0"/>
        <w:ind w:left="173"/>
      </w:pPr>
      <w:r>
        <w:rPr>
          <w:rFonts w:ascii="Arial" w:hAnsi="Arial" w:eastAsia="微软雅黑"/>
          <w:sz w:val="20"/>
        </w:rPr>
        <w:t>• We eat together at home and talk without checking our phones. This gives us a good chance to spend quality time together and brings us closer.</w:t>
      </w:r>
    </w:p>
    <w:p w14:paraId="3817C1DF">
      <w:pPr>
        <w:pStyle w:val="4"/>
        <w:spacing w:before="100" w:after="40"/>
      </w:pPr>
      <w:r>
        <w:rPr>
          <w:rFonts w:ascii="Arial" w:hAnsi="Arial" w:eastAsia="微软雅黑"/>
        </w:rPr>
        <w:t>18｜音乐：Classical music</w:t>
      </w:r>
    </w:p>
    <w:p w14:paraId="722E90C6">
      <w:pPr>
        <w:spacing w:after="0"/>
        <w:ind w:left="173"/>
        <w:rPr>
          <w:rFonts w:hint="default" w:eastAsia="微软雅黑"/>
          <w:lang w:val="en-US" w:eastAsia="zh-CN"/>
        </w:rPr>
      </w:pPr>
      <w:r>
        <w:rPr>
          <w:rFonts w:ascii="Arial" w:hAnsi="Arial" w:eastAsia="微软雅黑"/>
          <w:sz w:val="20"/>
        </w:rPr>
        <w:t xml:space="preserve">• I like listening to classical music in my free time. I often listen to a short piano piece while I </w:t>
      </w:r>
      <w:r>
        <w:rPr>
          <w:rFonts w:hint="eastAsia" w:eastAsia="微软雅黑"/>
          <w:sz w:val="20"/>
          <w:lang w:val="en-US" w:eastAsia="zh-CN"/>
        </w:rPr>
        <w:t>am studying</w:t>
      </w:r>
      <w:r>
        <w:rPr>
          <w:rFonts w:ascii="Arial" w:hAnsi="Arial" w:eastAsia="微软雅黑"/>
          <w:sz w:val="20"/>
        </w:rPr>
        <w:t>.</w:t>
      </w:r>
      <w:r>
        <w:rPr>
          <w:rFonts w:hint="eastAsia" w:eastAsia="微软雅黑"/>
          <w:sz w:val="20"/>
          <w:lang w:val="en-US" w:eastAsia="zh-CN"/>
        </w:rPr>
        <w:t xml:space="preserve"> concentrate</w:t>
      </w:r>
    </w:p>
    <w:p w14:paraId="667AE663">
      <w:pPr>
        <w:spacing w:after="0"/>
        <w:ind w:left="173"/>
      </w:pPr>
      <w:r>
        <w:rPr>
          <w:rFonts w:ascii="Arial" w:hAnsi="Arial" w:eastAsia="微软雅黑"/>
          <w:sz w:val="20"/>
        </w:rPr>
        <w:t>• Before bed, I sometimes listen to quiet music</w:t>
      </w:r>
      <w:r>
        <w:rPr>
          <w:rFonts w:hint="eastAsia" w:eastAsia="微软雅黑"/>
          <w:sz w:val="20"/>
          <w:lang w:val="en-US" w:eastAsia="zh-CN"/>
        </w:rPr>
        <w:t>.</w:t>
      </w:r>
      <w:r>
        <w:rPr>
          <w:rFonts w:ascii="Arial" w:hAnsi="Arial" w:eastAsia="微软雅黑"/>
          <w:sz w:val="20"/>
        </w:rPr>
        <w:t xml:space="preserve"> because it helps me relax and clear my mind. It also makes it easier for me to fall asleep.</w:t>
      </w:r>
    </w:p>
    <w:p w14:paraId="62516E02"/>
    <w:p w14:paraId="500A59E6">
      <w:pPr>
        <w:pStyle w:val="3"/>
      </w:pPr>
      <w:r>
        <w:rPr>
          <w:rFonts w:ascii="Arial" w:hAnsi="Arial" w:eastAsia="微软雅黑"/>
        </w:rPr>
        <w:t>PART 3｜最值得优先背的重复句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83"/>
        <w:gridCol w:w="5083"/>
      </w:tblGrid>
      <w:tr w14:paraId="49DD4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shd w:val="clear" w:color="auto" w:fill="D9EAF7"/>
          </w:tcPr>
          <w:p w14:paraId="68D74D56">
            <w:pPr>
              <w:spacing w:after="0" w:line="240" w:lineRule="auto"/>
            </w:pPr>
            <w:r>
              <w:rPr>
                <w:rFonts w:ascii="Arial" w:hAnsi="Arial" w:eastAsia="微软雅黑"/>
                <w:b/>
              </w:rPr>
              <w:t>功能</w:t>
            </w:r>
          </w:p>
        </w:tc>
        <w:tc>
          <w:tcPr>
            <w:tcW w:w="5083" w:type="dxa"/>
            <w:shd w:val="clear" w:color="auto" w:fill="D9EAF7"/>
          </w:tcPr>
          <w:p w14:paraId="3591CF2B">
            <w:pPr>
              <w:spacing w:after="0" w:line="240" w:lineRule="auto"/>
            </w:pPr>
            <w:r>
              <w:rPr>
                <w:rFonts w:ascii="Arial" w:hAnsi="Arial" w:eastAsia="微软雅黑"/>
                <w:b/>
              </w:rPr>
              <w:t>优先背诵句</w:t>
            </w:r>
          </w:p>
        </w:tc>
      </w:tr>
      <w:tr w14:paraId="6B633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</w:tcPr>
          <w:p w14:paraId="5E8A38C3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减压</w:t>
            </w:r>
          </w:p>
        </w:tc>
        <w:tc>
          <w:tcPr>
            <w:tcW w:w="5083" w:type="dxa"/>
          </w:tcPr>
          <w:p w14:paraId="520D5335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It helps me relax and clear my mind.</w:t>
            </w:r>
          </w:p>
        </w:tc>
      </w:tr>
      <w:tr w14:paraId="16E1B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</w:tcPr>
          <w:p w14:paraId="1668F6F5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减压加强</w:t>
            </w:r>
          </w:p>
        </w:tc>
        <w:tc>
          <w:tcPr>
            <w:tcW w:w="5083" w:type="dxa"/>
          </w:tcPr>
          <w:p w14:paraId="2CBBB6D6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It also helps me reduce stress and feel calmer and more in control.</w:t>
            </w:r>
          </w:p>
        </w:tc>
      </w:tr>
      <w:tr w14:paraId="42671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</w:tcPr>
          <w:p w14:paraId="7D490168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精力</w:t>
            </w:r>
          </w:p>
        </w:tc>
        <w:tc>
          <w:tcPr>
            <w:tcW w:w="5083" w:type="dxa"/>
          </w:tcPr>
          <w:p w14:paraId="3FBE774B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It is good for my physical health and gives me more energy.</w:t>
            </w:r>
          </w:p>
        </w:tc>
      </w:tr>
      <w:tr w14:paraId="39FB5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</w:tcPr>
          <w:p w14:paraId="70BCD95F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时间</w:t>
            </w:r>
          </w:p>
        </w:tc>
        <w:tc>
          <w:tcPr>
            <w:tcW w:w="5083" w:type="dxa"/>
          </w:tcPr>
          <w:p w14:paraId="4E5395AC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It saves me a lot of time and makes my daily life easier.</w:t>
            </w:r>
          </w:p>
        </w:tc>
      </w:tr>
      <w:tr w14:paraId="404DD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</w:tcPr>
          <w:p w14:paraId="2173B87D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省钱</w:t>
            </w:r>
          </w:p>
        </w:tc>
        <w:tc>
          <w:tcPr>
            <w:tcW w:w="5083" w:type="dxa"/>
          </w:tcPr>
          <w:p w14:paraId="5A244D7C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It helps me save money and avoid unnecessary spending.</w:t>
            </w:r>
          </w:p>
        </w:tc>
      </w:tr>
      <w:tr w14:paraId="6BFF9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</w:tcPr>
          <w:p w14:paraId="68B61778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预算</w:t>
            </w:r>
          </w:p>
        </w:tc>
        <w:tc>
          <w:tcPr>
            <w:tcW w:w="5083" w:type="dxa"/>
          </w:tcPr>
          <w:p w14:paraId="47E8777A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This helps me use my money more wisely.</w:t>
            </w:r>
          </w:p>
        </w:tc>
      </w:tr>
      <w:tr w14:paraId="31C1A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</w:tcPr>
          <w:p w14:paraId="57C6579C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成长</w:t>
            </w:r>
          </w:p>
        </w:tc>
        <w:tc>
          <w:tcPr>
            <w:tcW w:w="5083" w:type="dxa"/>
          </w:tcPr>
          <w:p w14:paraId="7961E954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It gives me a chance to learn something new and improve my skills.</w:t>
            </w:r>
          </w:p>
        </w:tc>
      </w:tr>
      <w:tr w14:paraId="08F0F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</w:tcPr>
          <w:p w14:paraId="229DE310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关系</w:t>
            </w:r>
          </w:p>
        </w:tc>
        <w:tc>
          <w:tcPr>
            <w:tcW w:w="5083" w:type="dxa"/>
          </w:tcPr>
          <w:p w14:paraId="1F86530B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It gives us a good chance to spend quality time together.</w:t>
            </w:r>
          </w:p>
        </w:tc>
      </w:tr>
      <w:tr w14:paraId="5A3EC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</w:tcPr>
          <w:p w14:paraId="5BD919DA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关系加强</w:t>
            </w:r>
          </w:p>
        </w:tc>
        <w:tc>
          <w:tcPr>
            <w:tcW w:w="5083" w:type="dxa"/>
          </w:tcPr>
          <w:p w14:paraId="1BEA3419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This helps us build trust and strengthen our relationship.</w:t>
            </w:r>
          </w:p>
        </w:tc>
      </w:tr>
      <w:tr w14:paraId="4D660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</w:tcPr>
          <w:p w14:paraId="444D8765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眼界</w:t>
            </w:r>
          </w:p>
        </w:tc>
        <w:tc>
          <w:tcPr>
            <w:tcW w:w="5083" w:type="dxa"/>
          </w:tcPr>
          <w:p w14:paraId="79BA5A73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I can see the same thing from different perspectives.</w:t>
            </w:r>
          </w:p>
        </w:tc>
      </w:tr>
      <w:tr w14:paraId="6EF2A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</w:tcPr>
          <w:p w14:paraId="18E4B4C8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眼界加强</w:t>
            </w:r>
          </w:p>
        </w:tc>
        <w:tc>
          <w:tcPr>
            <w:tcW w:w="5083" w:type="dxa"/>
          </w:tcPr>
          <w:p w14:paraId="746AAEF0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This helps me become more open-minded.</w:t>
            </w:r>
          </w:p>
        </w:tc>
      </w:tr>
      <w:tr w14:paraId="0F20E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</w:tcPr>
          <w:p w14:paraId="730A0308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环保</w:t>
            </w:r>
          </w:p>
        </w:tc>
        <w:tc>
          <w:tcPr>
            <w:tcW w:w="5083" w:type="dxa"/>
          </w:tcPr>
          <w:p w14:paraId="3858248C">
            <w:pPr>
              <w:spacing w:after="0" w:line="240" w:lineRule="auto"/>
            </w:pPr>
            <w:r>
              <w:rPr>
                <w:rFonts w:ascii="Arial" w:hAnsi="Arial" w:eastAsia="微软雅黑"/>
                <w:sz w:val="20"/>
              </w:rPr>
              <w:t>It can help reduce pollution and protect the environment.</w:t>
            </w:r>
          </w:p>
        </w:tc>
      </w:tr>
    </w:tbl>
    <w:p w14:paraId="5F33582F"/>
    <w:sectPr>
      <w:pgSz w:w="12240" w:h="15840"/>
      <w:pgMar w:top="936" w:right="1037" w:bottom="936" w:left="103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4735E23"/>
    <w:rsid w:val="406064B6"/>
    <w:rsid w:val="4B2C5164"/>
    <w:rsid w:val="4D9B4531"/>
    <w:rsid w:val="5CDF79EE"/>
    <w:rsid w:val="5DC6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5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75E" w:themeColor="text2" w:themeShade="BF"/>
      <w:spacing w:val="5"/>
      <w:kern w:val="28"/>
      <w:sz w:val="44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1987</Words>
  <Characters>7238</Characters>
  <Lines>0</Lines>
  <Paragraphs>0</Paragraphs>
  <TotalTime>51</TotalTime>
  <ScaleCrop>false</ScaleCrop>
  <LinksUpToDate>false</LinksUpToDate>
  <CharactersWithSpaces>8748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伪善</cp:lastModifiedBy>
  <dcterms:modified xsi:type="dcterms:W3CDTF">2026-09-30T18:09:01Z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eyJoZGlkIjoiMjUwMDEzZWE3MDY4NThhOGMyODFjNGY1ZjI4MGE1ZjgiLCJ1c2VySWQiOiI2NzQyMTAxNjgifQ==</vt:lpwstr>
  </property>
  <property fmtid="{D5CDD505-2E9C-101B-9397-08002B2CF9AE}" pid="3" name="KSOProductBuildVer">
    <vt:lpwstr>2052-12.1.0.28505</vt:lpwstr>
  </property>
  <property fmtid="{D5CDD505-2E9C-101B-9397-08002B2CF9AE}" pid="4" name="ICV">
    <vt:lpwstr>2A4604E9A4B846E398E298842CAB2AFA_13</vt:lpwstr>
  </property>
</Properties>
</file>